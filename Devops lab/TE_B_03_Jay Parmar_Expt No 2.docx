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0"/>
        <w:rPr>
          <w:rFonts w:hint="default" w:ascii="Times New Roman"/>
          <w:sz w:val="20"/>
          <w:lang w:val="en-IN"/>
        </w:rPr>
      </w:pPr>
    </w:p>
    <w:p>
      <w:pPr>
        <w:pStyle w:val="5"/>
        <w:ind w:left="0"/>
        <w:rPr>
          <w:rFonts w:ascii="Times New Roman"/>
          <w:sz w:val="20"/>
        </w:rPr>
      </w:pPr>
    </w:p>
    <w:p>
      <w:pPr>
        <w:pStyle w:val="5"/>
        <w:ind w:left="0"/>
        <w:rPr>
          <w:rFonts w:ascii="Times New Roman"/>
          <w:sz w:val="20"/>
        </w:rPr>
      </w:pPr>
    </w:p>
    <w:p>
      <w:pPr>
        <w:pStyle w:val="5"/>
        <w:ind w:left="0"/>
        <w:rPr>
          <w:rFonts w:ascii="Times New Roman"/>
          <w:sz w:val="20"/>
        </w:rPr>
      </w:pPr>
    </w:p>
    <w:p>
      <w:pPr>
        <w:pStyle w:val="5"/>
        <w:ind w:left="0"/>
        <w:rPr>
          <w:rFonts w:ascii="Times New Roman"/>
          <w:sz w:val="20"/>
        </w:rPr>
      </w:pPr>
    </w:p>
    <w:p>
      <w:pPr>
        <w:pStyle w:val="5"/>
        <w:ind w:left="0"/>
        <w:rPr>
          <w:rFonts w:ascii="Times New Roman"/>
          <w:sz w:val="20"/>
        </w:rPr>
      </w:pPr>
    </w:p>
    <w:p>
      <w:pPr>
        <w:pStyle w:val="5"/>
        <w:spacing w:before="2"/>
        <w:ind w:left="0"/>
        <w:rPr>
          <w:rFonts w:ascii="Times New Roman"/>
          <w:sz w:val="21"/>
        </w:rPr>
      </w:pPr>
    </w:p>
    <w:p>
      <w:pPr>
        <w:pStyle w:val="2"/>
        <w:spacing w:before="113"/>
        <w:ind w:left="2808" w:right="2805"/>
        <w:jc w:val="center"/>
      </w:pPr>
      <w:r>
        <w:rPr>
          <w:w w:val="115"/>
          <w:u w:val="single"/>
        </w:rPr>
        <w:t>EXPERIMENT</w:t>
      </w:r>
      <w:r>
        <w:rPr>
          <w:spacing w:val="42"/>
          <w:w w:val="115"/>
          <w:u w:val="single"/>
        </w:rPr>
        <w:t xml:space="preserve"> </w:t>
      </w:r>
      <w:r>
        <w:rPr>
          <w:w w:val="115"/>
          <w:u w:val="single"/>
        </w:rPr>
        <w:t>NO.</w:t>
      </w:r>
      <w:r>
        <w:rPr>
          <w:spacing w:val="44"/>
          <w:w w:val="115"/>
          <w:u w:val="single"/>
        </w:rPr>
        <w:t xml:space="preserve"> </w:t>
      </w:r>
      <w:r>
        <w:rPr>
          <w:w w:val="115"/>
          <w:u w:val="single"/>
        </w:rPr>
        <w:t>2</w:t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3"/>
        <w:ind w:left="0"/>
        <w:rPr>
          <w:sz w:val="21"/>
        </w:rPr>
      </w:pPr>
    </w:p>
    <w:p>
      <w:pPr>
        <w:spacing w:after="0"/>
        <w:jc w:val="left"/>
        <w:rPr>
          <w:sz w:val="36"/>
        </w:rPr>
        <w:sectPr>
          <w:type w:val="continuous"/>
          <w:pgSz w:w="11910" w:h="16840"/>
          <w:pgMar w:top="158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ind w:left="0"/>
        <w:rPr>
          <w:sz w:val="20"/>
        </w:rPr>
      </w:pPr>
    </w:p>
    <w:p>
      <w:pPr>
        <w:pStyle w:val="2"/>
        <w:spacing w:before="247"/>
      </w:pPr>
      <w:r>
        <w:rPr>
          <w:w w:val="110"/>
          <w:u w:val="single"/>
        </w:rPr>
        <w:t>Aim:</w:t>
      </w:r>
    </w:p>
    <w:p>
      <w:pPr>
        <w:pStyle w:val="5"/>
        <w:spacing w:before="206"/>
      </w:pP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study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practice</w:t>
      </w:r>
      <w:r>
        <w:rPr>
          <w:spacing w:val="28"/>
          <w:w w:val="105"/>
        </w:rPr>
        <w:t xml:space="preserve"> </w:t>
      </w:r>
      <w:r>
        <w:rPr>
          <w:w w:val="105"/>
        </w:rPr>
        <w:t>GIT</w:t>
      </w:r>
      <w:r>
        <w:rPr>
          <w:spacing w:val="27"/>
          <w:w w:val="105"/>
        </w:rPr>
        <w:t xml:space="preserve"> </w:t>
      </w:r>
      <w:r>
        <w:rPr>
          <w:w w:val="105"/>
        </w:rPr>
        <w:t>commands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version</w:t>
      </w:r>
      <w:r>
        <w:rPr>
          <w:spacing w:val="28"/>
          <w:w w:val="105"/>
        </w:rPr>
        <w:t xml:space="preserve"> </w:t>
      </w:r>
      <w:r>
        <w:rPr>
          <w:w w:val="105"/>
        </w:rPr>
        <w:t>control.</w:t>
      </w:r>
    </w:p>
    <w:p>
      <w:pPr>
        <w:pStyle w:val="5"/>
        <w:ind w:left="0"/>
        <w:rPr>
          <w:sz w:val="38"/>
        </w:rPr>
      </w:pPr>
    </w:p>
    <w:p>
      <w:pPr>
        <w:pStyle w:val="5"/>
        <w:spacing w:before="5"/>
        <w:ind w:left="0"/>
      </w:pPr>
    </w:p>
    <w:p>
      <w:pPr>
        <w:pStyle w:val="2"/>
      </w:pPr>
      <w:r>
        <w:rPr>
          <w:w w:val="105"/>
          <w:u w:val="single"/>
        </w:rPr>
        <w:t>Theory:</w:t>
      </w:r>
    </w:p>
    <w:p>
      <w:pPr>
        <w:pStyle w:val="5"/>
        <w:spacing w:before="193" w:line="259" w:lineRule="auto"/>
        <w:ind w:right="305"/>
        <w:rPr>
          <w:rFonts w:ascii="Arial MT"/>
        </w:rPr>
      </w:pPr>
      <w:r>
        <w:rPr>
          <w:rFonts w:ascii="Arial"/>
          <w:b/>
          <w:color w:val="1F2023"/>
        </w:rPr>
        <w:t xml:space="preserve">Git </w:t>
      </w:r>
      <w:r>
        <w:rPr>
          <w:rFonts w:ascii="Arial MT"/>
          <w:color w:val="1F2023"/>
        </w:rPr>
        <w:t>is one of the most popular version control systems. It is a</w:t>
      </w:r>
      <w:r>
        <w:rPr>
          <w:rFonts w:ascii="Arial MT"/>
          <w:color w:val="1F2023"/>
          <w:spacing w:val="1"/>
        </w:rPr>
        <w:t xml:space="preserve"> </w:t>
      </w:r>
      <w:r>
        <w:rPr>
          <w:rFonts w:ascii="Arial MT"/>
          <w:color w:val="1F2023"/>
        </w:rPr>
        <w:t>distributed version control system. Changes do not have to be</w:t>
      </w:r>
      <w:r>
        <w:rPr>
          <w:rFonts w:ascii="Arial MT"/>
          <w:color w:val="1F2023"/>
          <w:spacing w:val="-86"/>
        </w:rPr>
        <w:t xml:space="preserve"> </w:t>
      </w:r>
      <w:r>
        <w:rPr>
          <w:rFonts w:ascii="Arial MT"/>
          <w:color w:val="1F2023"/>
        </w:rPr>
        <w:t>committed to the same central repository, which would require</w:t>
      </w:r>
      <w:r>
        <w:rPr>
          <w:rFonts w:ascii="Arial MT"/>
          <w:color w:val="1F2023"/>
          <w:spacing w:val="-86"/>
        </w:rPr>
        <w:t xml:space="preserve"> </w:t>
      </w:r>
      <w:r>
        <w:rPr>
          <w:rFonts w:ascii="Arial MT"/>
          <w:color w:val="1F2023"/>
        </w:rPr>
        <w:t>that every person working on the project to access that central</w:t>
      </w:r>
      <w:r>
        <w:rPr>
          <w:rFonts w:ascii="Arial MT"/>
          <w:color w:val="1F2023"/>
          <w:spacing w:val="-86"/>
        </w:rPr>
        <w:t xml:space="preserve"> </w:t>
      </w:r>
      <w:r>
        <w:rPr>
          <w:rFonts w:ascii="Arial MT"/>
          <w:color w:val="1F2023"/>
        </w:rPr>
        <w:t>repository and download the latest code in order to save</w:t>
      </w:r>
      <w:r>
        <w:rPr>
          <w:rFonts w:ascii="Arial MT"/>
          <w:color w:val="1F2023"/>
          <w:spacing w:val="1"/>
        </w:rPr>
        <w:t xml:space="preserve"> </w:t>
      </w:r>
      <w:r>
        <w:rPr>
          <w:rFonts w:ascii="Arial MT"/>
          <w:color w:val="1F2023"/>
        </w:rPr>
        <w:t>changes.</w:t>
      </w:r>
    </w:p>
    <w:p>
      <w:pPr>
        <w:pStyle w:val="5"/>
        <w:spacing w:before="171"/>
      </w:pPr>
      <w:r>
        <w:rPr>
          <w:w w:val="105"/>
        </w:rPr>
        <w:t>Some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basic</w:t>
      </w:r>
      <w:r>
        <w:rPr>
          <w:spacing w:val="28"/>
          <w:w w:val="105"/>
        </w:rPr>
        <w:t xml:space="preserve"> </w:t>
      </w:r>
      <w:r>
        <w:rPr>
          <w:w w:val="105"/>
        </w:rPr>
        <w:t>operations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Git</w:t>
      </w:r>
      <w:r>
        <w:rPr>
          <w:spacing w:val="27"/>
          <w:w w:val="105"/>
        </w:rPr>
        <w:t xml:space="preserve"> </w:t>
      </w:r>
      <w:r>
        <w:rPr>
          <w:w w:val="105"/>
        </w:rPr>
        <w:t>are:</w:t>
      </w:r>
    </w:p>
    <w:p>
      <w:pPr>
        <w:pStyle w:val="7"/>
        <w:numPr>
          <w:ilvl w:val="0"/>
          <w:numId w:val="1"/>
        </w:numPr>
        <w:tabs>
          <w:tab w:val="left" w:pos="456"/>
        </w:tabs>
        <w:spacing w:before="201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Initialize</w:t>
      </w:r>
    </w:p>
    <w:p>
      <w:pPr>
        <w:pStyle w:val="7"/>
        <w:numPr>
          <w:ilvl w:val="0"/>
          <w:numId w:val="1"/>
        </w:numPr>
        <w:tabs>
          <w:tab w:val="left" w:pos="456"/>
        </w:tabs>
        <w:spacing w:before="198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Add</w:t>
      </w:r>
    </w:p>
    <w:p>
      <w:pPr>
        <w:pStyle w:val="7"/>
        <w:numPr>
          <w:ilvl w:val="0"/>
          <w:numId w:val="1"/>
        </w:numPr>
        <w:tabs>
          <w:tab w:val="left" w:pos="456"/>
        </w:tabs>
        <w:spacing w:before="201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Commit</w:t>
      </w:r>
    </w:p>
    <w:p>
      <w:pPr>
        <w:pStyle w:val="7"/>
        <w:numPr>
          <w:ilvl w:val="0"/>
          <w:numId w:val="1"/>
        </w:numPr>
        <w:tabs>
          <w:tab w:val="left" w:pos="456"/>
        </w:tabs>
        <w:spacing w:before="201" w:after="0" w:line="240" w:lineRule="auto"/>
        <w:ind w:left="455" w:right="0" w:hanging="356"/>
        <w:jc w:val="left"/>
        <w:rPr>
          <w:sz w:val="32"/>
        </w:rPr>
      </w:pPr>
      <w:r>
        <w:rPr>
          <w:w w:val="115"/>
          <w:sz w:val="32"/>
        </w:rPr>
        <w:t>Pull</w:t>
      </w:r>
    </w:p>
    <w:p>
      <w:pPr>
        <w:pStyle w:val="7"/>
        <w:numPr>
          <w:ilvl w:val="0"/>
          <w:numId w:val="1"/>
        </w:numPr>
        <w:tabs>
          <w:tab w:val="left" w:pos="456"/>
        </w:tabs>
        <w:spacing w:before="199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Push</w:t>
      </w:r>
    </w:p>
    <w:p>
      <w:pPr>
        <w:pStyle w:val="5"/>
        <w:spacing w:before="200"/>
      </w:pPr>
      <w:r>
        <w:rPr>
          <w:w w:val="105"/>
        </w:rPr>
        <w:t>Some</w:t>
      </w:r>
      <w:r>
        <w:rPr>
          <w:spacing w:val="34"/>
          <w:w w:val="105"/>
        </w:rPr>
        <w:t xml:space="preserve"> </w:t>
      </w:r>
      <w:r>
        <w:rPr>
          <w:w w:val="105"/>
        </w:rPr>
        <w:t>advanced</w:t>
      </w:r>
      <w:r>
        <w:rPr>
          <w:spacing w:val="37"/>
          <w:w w:val="105"/>
        </w:rPr>
        <w:t xml:space="preserve"> </w:t>
      </w:r>
      <w:r>
        <w:rPr>
          <w:w w:val="105"/>
        </w:rPr>
        <w:t>Git</w:t>
      </w:r>
      <w:r>
        <w:rPr>
          <w:spacing w:val="34"/>
          <w:w w:val="105"/>
        </w:rPr>
        <w:t xml:space="preserve"> </w:t>
      </w:r>
      <w:r>
        <w:rPr>
          <w:w w:val="105"/>
        </w:rPr>
        <w:t>operations</w:t>
      </w:r>
      <w:r>
        <w:rPr>
          <w:spacing w:val="35"/>
          <w:w w:val="105"/>
        </w:rPr>
        <w:t xml:space="preserve"> </w:t>
      </w:r>
      <w:r>
        <w:rPr>
          <w:w w:val="105"/>
        </w:rPr>
        <w:t>are:</w:t>
      </w:r>
    </w:p>
    <w:p>
      <w:pPr>
        <w:pStyle w:val="7"/>
        <w:numPr>
          <w:ilvl w:val="0"/>
          <w:numId w:val="2"/>
        </w:numPr>
        <w:tabs>
          <w:tab w:val="left" w:pos="456"/>
        </w:tabs>
        <w:spacing w:before="201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Branching</w:t>
      </w:r>
    </w:p>
    <w:p>
      <w:pPr>
        <w:pStyle w:val="7"/>
        <w:numPr>
          <w:ilvl w:val="0"/>
          <w:numId w:val="2"/>
        </w:numPr>
        <w:tabs>
          <w:tab w:val="left" w:pos="456"/>
        </w:tabs>
        <w:spacing w:before="199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Merging</w:t>
      </w:r>
    </w:p>
    <w:p>
      <w:pPr>
        <w:pStyle w:val="7"/>
        <w:numPr>
          <w:ilvl w:val="0"/>
          <w:numId w:val="2"/>
        </w:numPr>
        <w:tabs>
          <w:tab w:val="left" w:pos="456"/>
        </w:tabs>
        <w:spacing w:before="201" w:after="0" w:line="240" w:lineRule="auto"/>
        <w:ind w:left="455" w:right="0" w:hanging="356"/>
        <w:jc w:val="left"/>
        <w:rPr>
          <w:sz w:val="32"/>
        </w:rPr>
      </w:pPr>
      <w:r>
        <w:rPr>
          <w:w w:val="110"/>
          <w:sz w:val="32"/>
        </w:rPr>
        <w:t>Rebasing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58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 w:line="266" w:lineRule="auto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26"/>
          <w:w w:val="105"/>
        </w:rPr>
        <w:t xml:space="preserve"> </w:t>
      </w:r>
      <w:r>
        <w:rPr>
          <w:w w:val="105"/>
        </w:rPr>
        <w:t>diagram</w:t>
      </w:r>
      <w:r>
        <w:rPr>
          <w:spacing w:val="26"/>
          <w:w w:val="105"/>
        </w:rPr>
        <w:t xml:space="preserve"> </w:t>
      </w:r>
      <w:r>
        <w:rPr>
          <w:w w:val="105"/>
        </w:rPr>
        <w:t>depict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all</w:t>
      </w:r>
      <w:r>
        <w:rPr>
          <w:spacing w:val="27"/>
          <w:w w:val="105"/>
        </w:rPr>
        <w:t xml:space="preserve"> </w:t>
      </w:r>
      <w:r>
        <w:rPr>
          <w:w w:val="105"/>
        </w:rPr>
        <w:t>supported</w:t>
      </w:r>
      <w:r>
        <w:rPr>
          <w:spacing w:val="27"/>
          <w:w w:val="105"/>
        </w:rPr>
        <w:t xml:space="preserve"> </w:t>
      </w:r>
      <w:r>
        <w:rPr>
          <w:w w:val="105"/>
        </w:rPr>
        <w:t>operations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GIT</w:t>
      </w:r>
    </w:p>
    <w:p>
      <w:pPr>
        <w:pStyle w:val="5"/>
        <w:spacing w:before="5"/>
        <w:ind w:left="0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139700</wp:posOffset>
            </wp:positionV>
            <wp:extent cx="5325745" cy="2468245"/>
            <wp:effectExtent l="0" t="0" r="0" b="0"/>
            <wp:wrapTopAndBottom/>
            <wp:docPr id="1" name="image1.png" descr="Top Git Interview Questions And Answers For 2021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op Git Interview Questions And Answers For 2021 | Edureka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533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30"/>
      </w:pPr>
      <w:r>
        <w:rPr>
          <w:w w:val="110"/>
        </w:rPr>
        <w:t>Installation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GIT</w:t>
      </w:r>
    </w:p>
    <w:p>
      <w:pPr>
        <w:pStyle w:val="7"/>
        <w:numPr>
          <w:ilvl w:val="0"/>
          <w:numId w:val="3"/>
        </w:numPr>
        <w:tabs>
          <w:tab w:val="left" w:pos="473"/>
        </w:tabs>
        <w:spacing w:before="198" w:after="0" w:line="266" w:lineRule="auto"/>
        <w:ind w:left="100" w:right="377" w:firstLine="0"/>
        <w:jc w:val="left"/>
        <w:rPr>
          <w:sz w:val="32"/>
        </w:rPr>
      </w:pPr>
      <w:r>
        <w:rPr>
          <w:w w:val="105"/>
          <w:sz w:val="32"/>
        </w:rPr>
        <w:t>In windows, download GIT from https://git-scm.com/ and</w:t>
      </w:r>
      <w:r>
        <w:rPr>
          <w:spacing w:val="-71"/>
          <w:w w:val="105"/>
          <w:sz w:val="32"/>
        </w:rPr>
        <w:t xml:space="preserve"> </w:t>
      </w:r>
      <w:r>
        <w:rPr>
          <w:w w:val="105"/>
          <w:sz w:val="32"/>
        </w:rPr>
        <w:t>perform</w:t>
      </w:r>
      <w:r>
        <w:rPr>
          <w:spacing w:val="14"/>
          <w:w w:val="105"/>
          <w:sz w:val="32"/>
        </w:rPr>
        <w:t xml:space="preserve"> </w:t>
      </w:r>
      <w:r>
        <w:rPr>
          <w:w w:val="105"/>
          <w:sz w:val="32"/>
        </w:rPr>
        <w:t>the</w:t>
      </w:r>
    </w:p>
    <w:p>
      <w:pPr>
        <w:pStyle w:val="5"/>
        <w:spacing w:before="159"/>
      </w:pPr>
      <w:r>
        <w:rPr>
          <w:w w:val="110"/>
        </w:rPr>
        <w:t>straightforward</w:t>
      </w:r>
      <w:r>
        <w:rPr>
          <w:spacing w:val="-10"/>
          <w:w w:val="110"/>
        </w:rPr>
        <w:t xml:space="preserve"> </w:t>
      </w:r>
      <w:r>
        <w:rPr>
          <w:w w:val="110"/>
        </w:rPr>
        <w:t>installation.</w:t>
      </w:r>
    </w:p>
    <w:p>
      <w:pPr>
        <w:pStyle w:val="7"/>
        <w:numPr>
          <w:ilvl w:val="0"/>
          <w:numId w:val="3"/>
        </w:numPr>
        <w:tabs>
          <w:tab w:val="left" w:pos="473"/>
        </w:tabs>
        <w:spacing w:before="201" w:after="0" w:line="240" w:lineRule="auto"/>
        <w:ind w:left="472" w:right="0" w:hanging="373"/>
        <w:jc w:val="left"/>
        <w:rPr>
          <w:sz w:val="32"/>
        </w:rPr>
      </w:pPr>
      <w:r>
        <w:rPr>
          <w:w w:val="115"/>
          <w:sz w:val="32"/>
        </w:rPr>
        <w:t>In</w:t>
      </w:r>
      <w:r>
        <w:rPr>
          <w:spacing w:val="-14"/>
          <w:w w:val="115"/>
          <w:sz w:val="32"/>
        </w:rPr>
        <w:t xml:space="preserve"> </w:t>
      </w:r>
      <w:r>
        <w:rPr>
          <w:w w:val="115"/>
          <w:sz w:val="32"/>
        </w:rPr>
        <w:t>Ubuntu,</w:t>
      </w:r>
      <w:r>
        <w:rPr>
          <w:spacing w:val="-13"/>
          <w:w w:val="115"/>
          <w:sz w:val="32"/>
        </w:rPr>
        <w:t xml:space="preserve"> </w:t>
      </w:r>
      <w:r>
        <w:rPr>
          <w:w w:val="115"/>
          <w:sz w:val="32"/>
        </w:rPr>
        <w:t>install</w:t>
      </w:r>
      <w:r>
        <w:rPr>
          <w:spacing w:val="-13"/>
          <w:w w:val="115"/>
          <w:sz w:val="32"/>
        </w:rPr>
        <w:t xml:space="preserve"> </w:t>
      </w:r>
      <w:r>
        <w:rPr>
          <w:w w:val="115"/>
          <w:sz w:val="32"/>
        </w:rPr>
        <w:t>GIT</w:t>
      </w:r>
      <w:r>
        <w:rPr>
          <w:spacing w:val="-13"/>
          <w:w w:val="115"/>
          <w:sz w:val="32"/>
        </w:rPr>
        <w:t xml:space="preserve"> </w:t>
      </w:r>
      <w:r>
        <w:rPr>
          <w:w w:val="115"/>
          <w:sz w:val="32"/>
        </w:rPr>
        <w:t>using</w:t>
      </w:r>
      <w:r>
        <w:rPr>
          <w:spacing w:val="-13"/>
          <w:w w:val="115"/>
          <w:sz w:val="32"/>
        </w:rPr>
        <w:t xml:space="preserve"> </w:t>
      </w:r>
      <w:r>
        <w:rPr>
          <w:w w:val="115"/>
          <w:sz w:val="32"/>
        </w:rPr>
        <w:t>$sudo</w:t>
      </w:r>
      <w:r>
        <w:rPr>
          <w:spacing w:val="-12"/>
          <w:w w:val="115"/>
          <w:sz w:val="32"/>
        </w:rPr>
        <w:t xml:space="preserve"> </w:t>
      </w:r>
      <w:r>
        <w:rPr>
          <w:w w:val="115"/>
          <w:sz w:val="32"/>
        </w:rPr>
        <w:t>apt</w:t>
      </w:r>
      <w:r>
        <w:rPr>
          <w:spacing w:val="-13"/>
          <w:w w:val="115"/>
          <w:sz w:val="32"/>
        </w:rPr>
        <w:t xml:space="preserve"> </w:t>
      </w:r>
      <w:r>
        <w:rPr>
          <w:w w:val="115"/>
          <w:sz w:val="32"/>
        </w:rPr>
        <w:t>install</w:t>
      </w:r>
      <w:r>
        <w:rPr>
          <w:spacing w:val="-14"/>
          <w:w w:val="115"/>
          <w:sz w:val="32"/>
        </w:rPr>
        <w:t xml:space="preserve"> </w:t>
      </w:r>
      <w:r>
        <w:rPr>
          <w:w w:val="115"/>
          <w:sz w:val="32"/>
        </w:rPr>
        <w:t>git,</w:t>
      </w:r>
    </w:p>
    <w:p>
      <w:pPr>
        <w:pStyle w:val="5"/>
        <w:spacing w:before="40" w:line="367" w:lineRule="auto"/>
        <w:ind w:right="5364"/>
      </w:pPr>
      <w:r>
        <w:rPr>
          <w:w w:val="110"/>
        </w:rPr>
        <w:t>Confirm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version</w:t>
      </w:r>
      <w:r>
        <w:rPr>
          <w:spacing w:val="-13"/>
          <w:w w:val="110"/>
        </w:rPr>
        <w:t xml:space="preserve"> </w:t>
      </w:r>
      <w:r>
        <w:rPr>
          <w:w w:val="110"/>
        </w:rPr>
        <w:t>after</w:t>
      </w:r>
      <w:r>
        <w:rPr>
          <w:spacing w:val="-74"/>
          <w:w w:val="110"/>
        </w:rPr>
        <w:t xml:space="preserve"> </w:t>
      </w:r>
      <w:r>
        <w:rPr>
          <w:spacing w:val="-1"/>
          <w:w w:val="110"/>
        </w:rPr>
        <w:t>installation</w:t>
      </w:r>
      <w:r>
        <w:rPr>
          <w:spacing w:val="-16"/>
          <w:w w:val="110"/>
        </w:rPr>
        <w:t xml:space="preserve"> </w:t>
      </w:r>
      <w:r>
        <w:rPr>
          <w:w w:val="110"/>
        </w:rPr>
        <w:t>$git</w:t>
      </w:r>
      <w:r>
        <w:rPr>
          <w:spacing w:val="-12"/>
          <w:w w:val="110"/>
        </w:rPr>
        <w:t xml:space="preserve"> </w:t>
      </w:r>
      <w:r>
        <w:rPr>
          <w:w w:val="110"/>
        </w:rPr>
        <w:t>--version</w:t>
      </w:r>
    </w:p>
    <w:p>
      <w:pPr>
        <w:pStyle w:val="5"/>
        <w:spacing w:before="2" w:line="266" w:lineRule="auto"/>
      </w:pPr>
      <w:r>
        <w:rPr>
          <w:w w:val="110"/>
        </w:rPr>
        <w:t>Once installation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done,</w:t>
      </w:r>
      <w:r>
        <w:rPr>
          <w:spacing w:val="1"/>
          <w:w w:val="110"/>
        </w:rPr>
        <w:t xml:space="preserve"> </w:t>
      </w:r>
      <w:r>
        <w:rPr>
          <w:w w:val="110"/>
        </w:rPr>
        <w:t>open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terminal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Ubuntu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74"/>
          <w:w w:val="110"/>
        </w:rPr>
        <w:t xml:space="preserve"> </w:t>
      </w:r>
      <w:r>
        <w:rPr>
          <w:w w:val="110"/>
        </w:rPr>
        <w:t>perform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following</w:t>
      </w:r>
      <w:r>
        <w:rPr>
          <w:spacing w:val="7"/>
          <w:w w:val="110"/>
        </w:rPr>
        <w:t xml:space="preserve"> </w:t>
      </w:r>
      <w:r>
        <w:rPr>
          <w:w w:val="110"/>
        </w:rPr>
        <w:t>steps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</w:p>
    <w:p>
      <w:pPr>
        <w:pStyle w:val="5"/>
        <w:spacing w:before="156"/>
      </w:pPr>
      <w:r>
        <w:rPr>
          <w:w w:val="105"/>
        </w:rPr>
        <w:t>windows</w:t>
      </w:r>
      <w:r>
        <w:rPr>
          <w:spacing w:val="35"/>
          <w:w w:val="105"/>
        </w:rPr>
        <w:t xml:space="preserve"> </w:t>
      </w:r>
      <w:r>
        <w:rPr>
          <w:w w:val="105"/>
        </w:rPr>
        <w:t>Right</w:t>
      </w:r>
      <w:r>
        <w:rPr>
          <w:spacing w:val="35"/>
          <w:w w:val="105"/>
        </w:rPr>
        <w:t xml:space="preserve"> </w:t>
      </w:r>
      <w:r>
        <w:rPr>
          <w:w w:val="105"/>
        </w:rPr>
        <w:t>click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w w:val="105"/>
        </w:rPr>
        <w:t>select</w:t>
      </w:r>
      <w:r>
        <w:rPr>
          <w:spacing w:val="35"/>
          <w:w w:val="105"/>
        </w:rPr>
        <w:t xml:space="preserve"> </w:t>
      </w:r>
      <w:r>
        <w:rPr>
          <w:w w:val="105"/>
        </w:rPr>
        <w:t>Git</w:t>
      </w:r>
      <w:r>
        <w:rPr>
          <w:spacing w:val="35"/>
          <w:w w:val="105"/>
        </w:rPr>
        <w:t xml:space="preserve"> </w:t>
      </w:r>
      <w:r>
        <w:rPr>
          <w:w w:val="105"/>
        </w:rPr>
        <w:t>bash</w:t>
      </w:r>
      <w:r>
        <w:rPr>
          <w:spacing w:val="35"/>
          <w:w w:val="105"/>
        </w:rPr>
        <w:t xml:space="preserve"> </w:t>
      </w:r>
      <w:r>
        <w:rPr>
          <w:w w:val="105"/>
        </w:rPr>
        <w:t>here.</w:t>
      </w:r>
    </w:p>
    <w:p>
      <w:pPr>
        <w:pStyle w:val="5"/>
        <w:spacing w:before="7"/>
        <w:ind w:left="0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1831975" cy="196913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044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4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/>
      </w:pPr>
      <w:r>
        <w:rPr>
          <w:w w:val="110"/>
        </w:rPr>
        <w:t>Version</w:t>
      </w:r>
      <w:r>
        <w:rPr>
          <w:spacing w:val="-12"/>
          <w:w w:val="110"/>
        </w:rPr>
        <w:t xml:space="preserve"> </w:t>
      </w:r>
      <w:r>
        <w:rPr>
          <w:w w:val="110"/>
        </w:rPr>
        <w:t>Control</w:t>
      </w:r>
    </w:p>
    <w:p>
      <w:pPr>
        <w:pStyle w:val="5"/>
        <w:spacing w:before="201" w:line="266" w:lineRule="auto"/>
      </w:pP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perform</w:t>
      </w:r>
      <w:r>
        <w:rPr>
          <w:spacing w:val="19"/>
          <w:w w:val="105"/>
        </w:rPr>
        <w:t xml:space="preserve"> </w:t>
      </w:r>
      <w:r>
        <w:rPr>
          <w:w w:val="105"/>
        </w:rPr>
        <w:t>version</w:t>
      </w:r>
      <w:r>
        <w:rPr>
          <w:spacing w:val="16"/>
          <w:w w:val="105"/>
        </w:rPr>
        <w:t xml:space="preserve"> </w:t>
      </w:r>
      <w:r>
        <w:rPr>
          <w:w w:val="105"/>
        </w:rPr>
        <w:t>control,</w:t>
      </w:r>
      <w:r>
        <w:rPr>
          <w:spacing w:val="17"/>
          <w:w w:val="105"/>
        </w:rPr>
        <w:t xml:space="preserve"> </w:t>
      </w:r>
      <w:r>
        <w:rPr>
          <w:w w:val="105"/>
        </w:rPr>
        <w:t>let</w:t>
      </w:r>
      <w:r>
        <w:rPr>
          <w:spacing w:val="16"/>
          <w:w w:val="105"/>
        </w:rPr>
        <w:t xml:space="preserve"> </w:t>
      </w:r>
      <w:r>
        <w:rPr>
          <w:w w:val="105"/>
        </w:rPr>
        <w:t>us</w:t>
      </w:r>
      <w:r>
        <w:rPr>
          <w:spacing w:val="17"/>
          <w:w w:val="105"/>
        </w:rPr>
        <w:t xml:space="preserve"> </w:t>
      </w:r>
      <w:r>
        <w:rPr>
          <w:w w:val="105"/>
        </w:rPr>
        <w:t>create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directory</w:t>
      </w:r>
      <w:r>
        <w:rPr>
          <w:spacing w:val="16"/>
          <w:w w:val="105"/>
        </w:rPr>
        <w:t xml:space="preserve"> </w:t>
      </w:r>
      <w:r>
        <w:rPr>
          <w:w w:val="105"/>
        </w:rPr>
        <w:t>dvcs</w:t>
      </w:r>
      <w:r>
        <w:rPr>
          <w:spacing w:val="-71"/>
          <w:w w:val="105"/>
        </w:rPr>
        <w:t xml:space="preserve"> </w:t>
      </w:r>
      <w:r>
        <w:rPr>
          <w:w w:val="105"/>
        </w:rPr>
        <w:t>(Distributed</w:t>
      </w:r>
      <w:r>
        <w:rPr>
          <w:spacing w:val="15"/>
          <w:w w:val="105"/>
        </w:rPr>
        <w:t xml:space="preserve"> </w:t>
      </w:r>
      <w:r>
        <w:rPr>
          <w:w w:val="105"/>
        </w:rPr>
        <w:t>version</w:t>
      </w:r>
      <w:r>
        <w:rPr>
          <w:spacing w:val="15"/>
          <w:w w:val="105"/>
        </w:rPr>
        <w:t xml:space="preserve"> </w:t>
      </w:r>
      <w:r>
        <w:rPr>
          <w:w w:val="105"/>
        </w:rPr>
        <w:t>control</w:t>
      </w:r>
      <w:r>
        <w:rPr>
          <w:spacing w:val="15"/>
          <w:w w:val="105"/>
        </w:rPr>
        <w:t xml:space="preserve"> </w:t>
      </w:r>
      <w:r>
        <w:rPr>
          <w:w w:val="105"/>
        </w:rPr>
        <w:t>system)</w:t>
      </w:r>
    </w:p>
    <w:p>
      <w:pPr>
        <w:pStyle w:val="5"/>
        <w:spacing w:before="156"/>
      </w:pP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change</w:t>
      </w:r>
      <w:r>
        <w:rPr>
          <w:spacing w:val="23"/>
          <w:w w:val="105"/>
        </w:rPr>
        <w:t xml:space="preserve"> </w:t>
      </w:r>
      <w:r>
        <w:rPr>
          <w:w w:val="105"/>
        </w:rPr>
        <w:t>directory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dvcs.</w:t>
      </w:r>
    </w:p>
    <w:p>
      <w:pPr>
        <w:pStyle w:val="5"/>
        <w:spacing w:before="201"/>
      </w:pPr>
      <w:r>
        <w:rPr>
          <w:w w:val="110"/>
        </w:rPr>
        <w:t>$</w:t>
      </w:r>
      <w:r>
        <w:rPr>
          <w:spacing w:val="-8"/>
          <w:w w:val="110"/>
        </w:rPr>
        <w:t xml:space="preserve"> </w:t>
      </w:r>
      <w:r>
        <w:rPr>
          <w:w w:val="110"/>
        </w:rPr>
        <w:t>mkdir</w:t>
      </w:r>
      <w:r>
        <w:rPr>
          <w:spacing w:val="-8"/>
          <w:w w:val="110"/>
        </w:rPr>
        <w:t xml:space="preserve"> </w:t>
      </w:r>
      <w:r>
        <w:rPr>
          <w:w w:val="110"/>
        </w:rPr>
        <w:t>git-dvcs</w:t>
      </w:r>
    </w:p>
    <w:p>
      <w:pPr>
        <w:pStyle w:val="5"/>
        <w:spacing w:before="201"/>
      </w:pPr>
      <w:r>
        <w:rPr>
          <w:w w:val="105"/>
        </w:rPr>
        <w:t>$</w:t>
      </w:r>
      <w:r>
        <w:rPr>
          <w:spacing w:val="-7"/>
          <w:w w:val="105"/>
        </w:rPr>
        <w:t xml:space="preserve"> </w:t>
      </w:r>
      <w:r>
        <w:rPr>
          <w:w w:val="105"/>
        </w:rPr>
        <w:t>cd</w:t>
      </w:r>
      <w:r>
        <w:rPr>
          <w:spacing w:val="-5"/>
          <w:w w:val="105"/>
        </w:rPr>
        <w:t xml:space="preserve"> </w:t>
      </w:r>
      <w:r>
        <w:rPr>
          <w:w w:val="105"/>
        </w:rPr>
        <w:t>git-dvcs/</w:t>
      </w:r>
    </w:p>
    <w:p>
      <w:pPr>
        <w:pStyle w:val="5"/>
        <w:spacing w:before="6"/>
        <w:ind w:left="0"/>
        <w:rPr>
          <w:sz w:val="12"/>
        </w:rPr>
      </w:pPr>
      <w:r>
        <w:drawing>
          <wp:inline distT="0" distB="0" distL="114300" distR="114300">
            <wp:extent cx="4320540" cy="290322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75"/>
      </w:pPr>
      <w:r>
        <w:rPr>
          <w:w w:val="105"/>
        </w:rPr>
        <w:t>Now</w:t>
      </w:r>
      <w:r>
        <w:rPr>
          <w:spacing w:val="29"/>
          <w:w w:val="105"/>
        </w:rPr>
        <w:t xml:space="preserve"> </w:t>
      </w:r>
      <w:r>
        <w:rPr>
          <w:w w:val="105"/>
        </w:rPr>
        <w:t>check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user</w:t>
      </w:r>
      <w:r>
        <w:rPr>
          <w:spacing w:val="3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2"/>
          <w:w w:val="105"/>
        </w:rPr>
        <w:t xml:space="preserve"> </w:t>
      </w:r>
      <w:r>
        <w:rPr>
          <w:w w:val="105"/>
        </w:rPr>
        <w:t>using</w:t>
      </w:r>
    </w:p>
    <w:p>
      <w:pPr>
        <w:pStyle w:val="5"/>
        <w:spacing w:before="201"/>
      </w:pPr>
      <w:r>
        <w:rPr>
          <w:w w:val="110"/>
        </w:rPr>
        <w:t>$</w:t>
      </w:r>
      <w:r>
        <w:rPr>
          <w:spacing w:val="-5"/>
          <w:w w:val="110"/>
        </w:rPr>
        <w:t xml:space="preserve"> </w:t>
      </w:r>
      <w:r>
        <w:rPr>
          <w:w w:val="110"/>
        </w:rPr>
        <w:t>git</w:t>
      </w:r>
      <w:r>
        <w:rPr>
          <w:spacing w:val="-5"/>
          <w:w w:val="110"/>
        </w:rPr>
        <w:t xml:space="preserve"> </w:t>
      </w:r>
      <w:r>
        <w:rPr>
          <w:w w:val="110"/>
        </w:rPr>
        <w:t>config</w:t>
      </w:r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r>
        <w:rPr>
          <w:rFonts w:hint="default"/>
          <w:w w:val="110"/>
          <w:lang w:val="en-IN"/>
        </w:rPr>
        <w:t>-</w:t>
      </w:r>
      <w:r>
        <w:rPr>
          <w:w w:val="110"/>
        </w:rPr>
        <w:t>global</w:t>
      </w:r>
    </w:p>
    <w:p>
      <w:pPr>
        <w:pStyle w:val="5"/>
        <w:spacing w:before="5"/>
        <w:ind w:left="0"/>
        <w:rPr>
          <w:sz w:val="12"/>
        </w:rPr>
      </w:pPr>
      <w:r>
        <w:drawing>
          <wp:inline distT="0" distB="0" distL="114300" distR="114300">
            <wp:extent cx="5676900" cy="3406140"/>
            <wp:effectExtent l="0" t="0" r="762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1910" w:h="16840"/>
          <w:pgMar w:top="134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 w:line="266" w:lineRule="auto"/>
      </w:pP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there</w:t>
      </w:r>
      <w:r>
        <w:rPr>
          <w:spacing w:val="28"/>
          <w:w w:val="105"/>
        </w:rPr>
        <w:t xml:space="preserve"> </w:t>
      </w:r>
      <w:r>
        <w:rPr>
          <w:w w:val="105"/>
        </w:rPr>
        <w:t>are</w:t>
      </w:r>
      <w:r>
        <w:rPr>
          <w:spacing w:val="28"/>
          <w:w w:val="105"/>
        </w:rPr>
        <w:t xml:space="preserve"> </w:t>
      </w:r>
      <w:r>
        <w:rPr>
          <w:w w:val="105"/>
        </w:rPr>
        <w:t>no</w:t>
      </w:r>
      <w:r>
        <w:rPr>
          <w:spacing w:val="28"/>
          <w:w w:val="105"/>
        </w:rPr>
        <w:t xml:space="preserve"> </w:t>
      </w:r>
      <w:r>
        <w:rPr>
          <w:w w:val="105"/>
        </w:rPr>
        <w:t>users</w:t>
      </w:r>
      <w:r>
        <w:rPr>
          <w:spacing w:val="27"/>
          <w:w w:val="105"/>
        </w:rPr>
        <w:t xml:space="preserve"> </w:t>
      </w:r>
      <w:r>
        <w:rPr>
          <w:w w:val="105"/>
        </w:rPr>
        <w:t>defined,</w:t>
      </w:r>
      <w:r>
        <w:rPr>
          <w:spacing w:val="28"/>
          <w:w w:val="105"/>
        </w:rPr>
        <w:t xml:space="preserve"> </w:t>
      </w:r>
      <w:r>
        <w:rPr>
          <w:w w:val="105"/>
        </w:rPr>
        <w:t>let</w:t>
      </w:r>
      <w:r>
        <w:rPr>
          <w:spacing w:val="27"/>
          <w:w w:val="105"/>
        </w:rPr>
        <w:t xml:space="preserve"> </w:t>
      </w:r>
      <w:r>
        <w:rPr>
          <w:w w:val="105"/>
        </w:rPr>
        <w:t>us</w:t>
      </w:r>
      <w:r>
        <w:rPr>
          <w:spacing w:val="28"/>
          <w:w w:val="105"/>
        </w:rPr>
        <w:t xml:space="preserve"> </w:t>
      </w:r>
      <w:r>
        <w:rPr>
          <w:w w:val="105"/>
        </w:rPr>
        <w:t>define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using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-71"/>
          <w:w w:val="105"/>
        </w:rPr>
        <w:t xml:space="preserve"> </w:t>
      </w:r>
      <w:r>
        <w:rPr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commands</w:t>
      </w:r>
    </w:p>
    <w:p>
      <w:pPr>
        <w:pStyle w:val="5"/>
        <w:spacing w:before="159"/>
      </w:pPr>
      <w:r>
        <w:rPr>
          <w:w w:val="110"/>
        </w:rPr>
        <w:t>$</w:t>
      </w:r>
      <w:r>
        <w:rPr>
          <w:spacing w:val="-11"/>
          <w:w w:val="110"/>
        </w:rPr>
        <w:t xml:space="preserve"> </w:t>
      </w:r>
      <w:r>
        <w:rPr>
          <w:w w:val="110"/>
        </w:rPr>
        <w:t>git</w:t>
      </w:r>
      <w:r>
        <w:rPr>
          <w:spacing w:val="-11"/>
          <w:w w:val="110"/>
        </w:rPr>
        <w:t xml:space="preserve"> </w:t>
      </w:r>
      <w:r>
        <w:rPr>
          <w:w w:val="110"/>
        </w:rPr>
        <w:t>config</w:t>
      </w:r>
      <w:r>
        <w:rPr>
          <w:spacing w:val="-9"/>
          <w:w w:val="110"/>
        </w:rPr>
        <w:t xml:space="preserve"> </w:t>
      </w:r>
      <w:r>
        <w:rPr>
          <w:w w:val="110"/>
        </w:rPr>
        <w:t>--global</w:t>
      </w:r>
      <w:r>
        <w:rPr>
          <w:spacing w:val="-11"/>
          <w:w w:val="110"/>
        </w:rPr>
        <w:t xml:space="preserve"> </w:t>
      </w:r>
      <w:r>
        <w:rPr>
          <w:w w:val="110"/>
        </w:rPr>
        <w:t>user.name</w:t>
      </w:r>
      <w:r>
        <w:rPr>
          <w:spacing w:val="-11"/>
          <w:w w:val="110"/>
        </w:rPr>
        <w:t xml:space="preserve"> </w:t>
      </w:r>
      <w:r>
        <w:rPr>
          <w:w w:val="110"/>
        </w:rPr>
        <w:t>"</w:t>
      </w:r>
      <w:r>
        <w:rPr>
          <w:rFonts w:hint="default"/>
          <w:w w:val="110"/>
          <w:lang w:val="en-IN"/>
        </w:rPr>
        <w:t>jay-2000</w:t>
      </w:r>
      <w:r>
        <w:rPr>
          <w:w w:val="110"/>
        </w:rPr>
        <w:t>"</w:t>
      </w:r>
    </w:p>
    <w:p>
      <w:pPr>
        <w:pStyle w:val="5"/>
        <w:spacing w:before="198"/>
        <w:rPr>
          <w:rFonts w:hint="default"/>
          <w:lang w:val="en-IN"/>
        </w:rPr>
      </w:pPr>
      <w:r>
        <w:rPr>
          <w:w w:val="105"/>
        </w:rPr>
        <w:t>$</w:t>
      </w:r>
      <w:r>
        <w:rPr>
          <w:spacing w:val="32"/>
          <w:w w:val="105"/>
        </w:rPr>
        <w:t xml:space="preserve"> </w:t>
      </w:r>
      <w:r>
        <w:rPr>
          <w:w w:val="105"/>
        </w:rPr>
        <w:t>git</w:t>
      </w:r>
      <w:r>
        <w:rPr>
          <w:spacing w:val="33"/>
          <w:w w:val="105"/>
        </w:rPr>
        <w:t xml:space="preserve"> </w:t>
      </w:r>
      <w:r>
        <w:rPr>
          <w:w w:val="105"/>
        </w:rPr>
        <w:t>config</w:t>
      </w:r>
      <w:r>
        <w:rPr>
          <w:spacing w:val="36"/>
          <w:w w:val="105"/>
        </w:rPr>
        <w:t xml:space="preserve"> </w:t>
      </w:r>
      <w:r>
        <w:rPr>
          <w:w w:val="105"/>
        </w:rPr>
        <w:t>--global</w:t>
      </w:r>
      <w:r>
        <w:rPr>
          <w:spacing w:val="32"/>
          <w:w w:val="105"/>
        </w:rPr>
        <w:t xml:space="preserve"> </w:t>
      </w:r>
      <w:r>
        <w:rPr>
          <w:w w:val="105"/>
        </w:rPr>
        <w:t>user.email</w:t>
      </w:r>
      <w:r>
        <w:rPr>
          <w:rFonts w:hint="default"/>
          <w:w w:val="105"/>
          <w:lang w:val="en-IN"/>
        </w:rPr>
        <w:t xml:space="preserve"> “jayparmar7654321@gmail.com”</w:t>
      </w:r>
    </w:p>
    <w:p>
      <w:pPr>
        <w:pStyle w:val="5"/>
        <w:spacing w:before="8"/>
        <w:ind w:left="0"/>
        <w:rPr>
          <w:sz w:val="12"/>
        </w:rPr>
      </w:pPr>
      <w:r>
        <w:drawing>
          <wp:inline distT="0" distB="0" distL="114300" distR="114300">
            <wp:extent cx="5158740" cy="1226820"/>
            <wp:effectExtent l="0" t="0" r="762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ind w:left="0"/>
        <w:rPr>
          <w:sz w:val="11"/>
        </w:rPr>
      </w:pPr>
    </w:p>
    <w:p>
      <w:pPr>
        <w:pStyle w:val="5"/>
        <w:spacing w:before="194"/>
      </w:pPr>
      <w:r>
        <w:rPr>
          <w:w w:val="105"/>
        </w:rPr>
        <w:t>Now,</w:t>
      </w:r>
      <w:r>
        <w:rPr>
          <w:spacing w:val="26"/>
          <w:w w:val="105"/>
        </w:rPr>
        <w:t xml:space="preserve"> </w:t>
      </w:r>
      <w:r>
        <w:rPr>
          <w:w w:val="105"/>
        </w:rPr>
        <w:t>check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list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users</w:t>
      </w:r>
    </w:p>
    <w:p>
      <w:pPr>
        <w:pStyle w:val="5"/>
        <w:spacing w:before="198"/>
      </w:pPr>
      <w:r>
        <w:rPr>
          <w:w w:val="110"/>
        </w:rPr>
        <w:t>$</w:t>
      </w:r>
      <w:r>
        <w:rPr>
          <w:spacing w:val="-5"/>
          <w:w w:val="110"/>
        </w:rPr>
        <w:t xml:space="preserve"> </w:t>
      </w:r>
      <w:r>
        <w:rPr>
          <w:w w:val="110"/>
        </w:rPr>
        <w:t>git</w:t>
      </w:r>
      <w:r>
        <w:rPr>
          <w:spacing w:val="-4"/>
          <w:w w:val="110"/>
        </w:rPr>
        <w:t xml:space="preserve"> </w:t>
      </w:r>
      <w:r>
        <w:rPr>
          <w:w w:val="110"/>
        </w:rPr>
        <w:t>config</w:t>
      </w:r>
      <w:r>
        <w:rPr>
          <w:spacing w:val="-2"/>
          <w:w w:val="110"/>
        </w:rPr>
        <w:t xml:space="preserve"> </w:t>
      </w:r>
      <w:r>
        <w:rPr>
          <w:w w:val="110"/>
        </w:rPr>
        <w:t>--global</w:t>
      </w:r>
      <w:r>
        <w:rPr>
          <w:spacing w:val="-4"/>
          <w:w w:val="110"/>
        </w:rPr>
        <w:t xml:space="preserve"> </w:t>
      </w:r>
      <w:r>
        <w:rPr>
          <w:w w:val="110"/>
        </w:rPr>
        <w:t>–list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4389120" cy="256032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1" w:line="266" w:lineRule="auto"/>
        <w:ind w:right="760"/>
      </w:pPr>
      <w:r>
        <w:rPr>
          <w:w w:val="105"/>
        </w:rPr>
        <w:t>Let</w:t>
      </w:r>
      <w:r>
        <w:rPr>
          <w:spacing w:val="22"/>
          <w:w w:val="105"/>
        </w:rPr>
        <w:t xml:space="preserve"> </w:t>
      </w:r>
      <w:r>
        <w:rPr>
          <w:w w:val="105"/>
        </w:rPr>
        <w:t>us</w:t>
      </w:r>
      <w:r>
        <w:rPr>
          <w:spacing w:val="22"/>
          <w:w w:val="105"/>
        </w:rPr>
        <w:t xml:space="preserve"> </w:t>
      </w:r>
      <w:r>
        <w:rPr>
          <w:w w:val="105"/>
        </w:rPr>
        <w:t>create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repository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version</w:t>
      </w:r>
      <w:r>
        <w:rPr>
          <w:spacing w:val="22"/>
          <w:w w:val="105"/>
        </w:rPr>
        <w:t xml:space="preserve"> </w:t>
      </w:r>
      <w:r>
        <w:rPr>
          <w:w w:val="105"/>
        </w:rPr>
        <w:t>control</w:t>
      </w:r>
      <w:r>
        <w:rPr>
          <w:spacing w:val="22"/>
          <w:w w:val="105"/>
        </w:rPr>
        <w:t xml:space="preserve"> </w:t>
      </w:r>
      <w:r>
        <w:rPr>
          <w:w w:val="105"/>
        </w:rPr>
        <w:t>named</w:t>
      </w:r>
      <w:r>
        <w:rPr>
          <w:spacing w:val="23"/>
          <w:w w:val="105"/>
        </w:rPr>
        <w:t xml:space="preserve"> </w:t>
      </w:r>
      <w:r>
        <w:rPr>
          <w:w w:val="105"/>
        </w:rPr>
        <w:t>”git-</w:t>
      </w:r>
      <w:r>
        <w:rPr>
          <w:spacing w:val="-71"/>
          <w:w w:val="105"/>
        </w:rPr>
        <w:t xml:space="preserve"> </w:t>
      </w:r>
      <w:r>
        <w:rPr>
          <w:w w:val="105"/>
        </w:rPr>
        <w:t>demo-project”</w:t>
      </w:r>
    </w:p>
    <w:p>
      <w:pPr>
        <w:pStyle w:val="5"/>
        <w:spacing w:before="156"/>
      </w:pPr>
      <w:r>
        <w:rPr>
          <w:w w:val="105"/>
        </w:rPr>
        <w:t>$</w:t>
      </w:r>
      <w:r>
        <w:rPr>
          <w:spacing w:val="14"/>
          <w:w w:val="105"/>
        </w:rPr>
        <w:t xml:space="preserve"> </w:t>
      </w:r>
      <w:r>
        <w:rPr>
          <w:w w:val="105"/>
        </w:rPr>
        <w:t>mkdir</w:t>
      </w:r>
      <w:r>
        <w:rPr>
          <w:spacing w:val="14"/>
          <w:w w:val="105"/>
        </w:rPr>
        <w:t xml:space="preserve"> </w:t>
      </w:r>
      <w:r>
        <w:rPr>
          <w:w w:val="105"/>
        </w:rPr>
        <w:t>git-demo-project</w:t>
      </w:r>
    </w:p>
    <w:p>
      <w:pPr>
        <w:pStyle w:val="5"/>
        <w:spacing w:before="200"/>
      </w:pPr>
      <w:r>
        <w:rPr>
          <w:spacing w:val="-1"/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git-demo-project/</w:t>
      </w:r>
    </w:p>
    <w:p>
      <w:pPr>
        <w:pStyle w:val="5"/>
        <w:spacing w:before="201"/>
      </w:pPr>
      <w:r>
        <w:rPr>
          <w:w w:val="105"/>
        </w:rPr>
        <w:t>Now,</w:t>
      </w:r>
      <w:r>
        <w:rPr>
          <w:spacing w:val="30"/>
          <w:w w:val="105"/>
        </w:rPr>
        <w:t xml:space="preserve"> </w:t>
      </w:r>
      <w:r>
        <w:rPr>
          <w:w w:val="105"/>
        </w:rPr>
        <w:t>initialize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repository</w:t>
      </w:r>
      <w:r>
        <w:rPr>
          <w:spacing w:val="29"/>
          <w:w w:val="105"/>
        </w:rPr>
        <w:t xml:space="preserve"> </w:t>
      </w:r>
      <w:r>
        <w:rPr>
          <w:w w:val="105"/>
        </w:rPr>
        <w:t>using</w:t>
      </w:r>
      <w:r>
        <w:rPr>
          <w:spacing w:val="32"/>
          <w:w w:val="105"/>
        </w:rPr>
        <w:t xml:space="preserve"> </w:t>
      </w:r>
      <w:r>
        <w:rPr>
          <w:w w:val="105"/>
        </w:rPr>
        <w:t>following</w:t>
      </w:r>
      <w:r>
        <w:rPr>
          <w:spacing w:val="29"/>
          <w:w w:val="105"/>
        </w:rPr>
        <w:t xml:space="preserve"> </w:t>
      </w:r>
      <w:r>
        <w:rPr>
          <w:w w:val="105"/>
        </w:rPr>
        <w:t>command</w:t>
      </w:r>
    </w:p>
    <w:p>
      <w:pPr>
        <w:pStyle w:val="5"/>
        <w:spacing w:before="199"/>
      </w:pPr>
      <w:r>
        <w:rPr>
          <w:w w:val="110"/>
        </w:rPr>
        <w:t>$</w:t>
      </w:r>
      <w:r>
        <w:rPr>
          <w:spacing w:val="14"/>
          <w:w w:val="110"/>
        </w:rPr>
        <w:t xml:space="preserve"> </w:t>
      </w:r>
      <w:r>
        <w:rPr>
          <w:w w:val="110"/>
        </w:rPr>
        <w:t>git</w:t>
      </w:r>
      <w:r>
        <w:rPr>
          <w:spacing w:val="15"/>
          <w:w w:val="110"/>
        </w:rPr>
        <w:t xml:space="preserve"> </w:t>
      </w:r>
      <w:r>
        <w:rPr>
          <w:w w:val="110"/>
        </w:rPr>
        <w:t>init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5585460" cy="1912620"/>
            <wp:effectExtent l="0" t="0" r="762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1910" w:h="16840"/>
          <w:pgMar w:top="134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 w:line="266" w:lineRule="auto"/>
      </w:pPr>
      <w:r>
        <w:rPr>
          <w:w w:val="105"/>
        </w:rPr>
        <w:t>Now,</w:t>
      </w:r>
      <w:r>
        <w:rPr>
          <w:spacing w:val="20"/>
          <w:w w:val="105"/>
        </w:rPr>
        <w:t xml:space="preserve"> </w:t>
      </w:r>
      <w:r>
        <w:rPr>
          <w:w w:val="105"/>
        </w:rPr>
        <w:t>let</w:t>
      </w:r>
      <w:r>
        <w:rPr>
          <w:spacing w:val="21"/>
          <w:w w:val="105"/>
        </w:rPr>
        <w:t xml:space="preserve"> </w:t>
      </w:r>
      <w:r>
        <w:rPr>
          <w:w w:val="105"/>
        </w:rPr>
        <w:t>us</w:t>
      </w:r>
      <w:r>
        <w:rPr>
          <w:spacing w:val="20"/>
          <w:w w:val="105"/>
        </w:rPr>
        <w:t xml:space="preserve"> </w:t>
      </w:r>
      <w:r>
        <w:rPr>
          <w:w w:val="105"/>
        </w:rPr>
        <w:t>add</w:t>
      </w:r>
      <w:r>
        <w:rPr>
          <w:spacing w:val="20"/>
          <w:w w:val="105"/>
        </w:rPr>
        <w:t xml:space="preserve"> </w:t>
      </w:r>
      <w:r>
        <w:rPr>
          <w:w w:val="105"/>
        </w:rPr>
        <w:t>some</w:t>
      </w:r>
      <w:r>
        <w:rPr>
          <w:spacing w:val="20"/>
          <w:w w:val="105"/>
        </w:rPr>
        <w:t xml:space="preserve"> </w:t>
      </w:r>
      <w:r>
        <w:rPr>
          <w:w w:val="105"/>
        </w:rPr>
        <w:t>files</w:t>
      </w:r>
      <w:r>
        <w:rPr>
          <w:spacing w:val="20"/>
          <w:w w:val="105"/>
        </w:rPr>
        <w:t xml:space="preserve"> </w:t>
      </w:r>
      <w:r>
        <w:rPr>
          <w:w w:val="105"/>
        </w:rPr>
        <w:t>inside</w:t>
      </w:r>
      <w:r>
        <w:rPr>
          <w:spacing w:val="21"/>
          <w:w w:val="105"/>
        </w:rPr>
        <w:t xml:space="preserve"> </w:t>
      </w:r>
      <w:r>
        <w:rPr>
          <w:w w:val="105"/>
        </w:rPr>
        <w:t>our</w:t>
      </w:r>
      <w:r>
        <w:rPr>
          <w:spacing w:val="21"/>
          <w:w w:val="105"/>
        </w:rPr>
        <w:t xml:space="preserve"> </w:t>
      </w:r>
      <w:r>
        <w:rPr>
          <w:w w:val="105"/>
        </w:rPr>
        <w:t>repository</w:t>
      </w:r>
      <w:r>
        <w:rPr>
          <w:spacing w:val="19"/>
          <w:w w:val="105"/>
        </w:rPr>
        <w:t xml:space="preserve"> </w:t>
      </w:r>
      <w:r>
        <w:rPr>
          <w:w w:val="105"/>
        </w:rPr>
        <w:t>“git-demo-</w:t>
      </w:r>
      <w:r>
        <w:rPr>
          <w:spacing w:val="-71"/>
          <w:w w:val="105"/>
        </w:rPr>
        <w:t xml:space="preserve"> </w:t>
      </w:r>
      <w:r>
        <w:rPr>
          <w:w w:val="105"/>
        </w:rPr>
        <w:t>project”</w:t>
      </w:r>
    </w:p>
    <w:p>
      <w:pPr>
        <w:pStyle w:val="5"/>
        <w:spacing w:before="159" w:line="266" w:lineRule="auto"/>
      </w:pP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add</w:t>
      </w:r>
      <w:r>
        <w:rPr>
          <w:spacing w:val="29"/>
          <w:w w:val="105"/>
        </w:rPr>
        <w:t xml:space="preserve"> </w:t>
      </w:r>
      <w:r>
        <w:rPr>
          <w:w w:val="105"/>
        </w:rPr>
        <w:t>files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index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staging</w:t>
      </w:r>
      <w:r>
        <w:rPr>
          <w:spacing w:val="30"/>
          <w:w w:val="105"/>
        </w:rPr>
        <w:t xml:space="preserve"> </w:t>
      </w:r>
      <w:r>
        <w:rPr>
          <w:w w:val="105"/>
        </w:rPr>
        <w:t>area,</w:t>
      </w:r>
      <w:r>
        <w:rPr>
          <w:spacing w:val="32"/>
          <w:w w:val="105"/>
        </w:rPr>
        <w:t xml:space="preserve"> </w:t>
      </w:r>
      <w:r>
        <w:rPr>
          <w:w w:val="105"/>
        </w:rPr>
        <w:t>add</w:t>
      </w:r>
      <w:r>
        <w:rPr>
          <w:spacing w:val="29"/>
          <w:w w:val="105"/>
        </w:rPr>
        <w:t xml:space="preserve"> </w:t>
      </w:r>
      <w:r>
        <w:rPr>
          <w:w w:val="105"/>
        </w:rPr>
        <w:t>command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used</w:t>
      </w:r>
      <w:r>
        <w:rPr>
          <w:spacing w:val="-71"/>
          <w:w w:val="105"/>
        </w:rPr>
        <w:t xml:space="preserve"> </w:t>
      </w:r>
      <w:r>
        <w:rPr>
          <w:w w:val="105"/>
        </w:rPr>
        <w:t>along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dot</w:t>
      </w:r>
      <w:r>
        <w:rPr>
          <w:spacing w:val="15"/>
          <w:w w:val="105"/>
        </w:rPr>
        <w:t xml:space="preserve"> </w:t>
      </w:r>
      <w:r>
        <w:rPr>
          <w:w w:val="105"/>
        </w:rPr>
        <w:t>(.</w:t>
      </w:r>
      <w:r>
        <w:rPr>
          <w:spacing w:val="17"/>
          <w:w w:val="105"/>
        </w:rPr>
        <w:t xml:space="preserve"> </w:t>
      </w:r>
      <w:r>
        <w:rPr>
          <w:w w:val="105"/>
        </w:rPr>
        <w:t>Dot</w:t>
      </w:r>
      <w:r>
        <w:rPr>
          <w:spacing w:val="15"/>
          <w:w w:val="105"/>
        </w:rPr>
        <w:t xml:space="preserve"> </w:t>
      </w:r>
      <w:r>
        <w:rPr>
          <w:w w:val="105"/>
        </w:rPr>
        <w:t>means</w:t>
      </w:r>
    </w:p>
    <w:p>
      <w:pPr>
        <w:pStyle w:val="5"/>
        <w:spacing w:before="156"/>
      </w:pPr>
      <w:r>
        <w:rPr>
          <w:w w:val="105"/>
        </w:rPr>
        <w:t>current</w:t>
      </w:r>
      <w:r>
        <w:rPr>
          <w:spacing w:val="9"/>
          <w:w w:val="105"/>
        </w:rPr>
        <w:t xml:space="preserve"> </w:t>
      </w:r>
      <w:r>
        <w:rPr>
          <w:w w:val="105"/>
        </w:rPr>
        <w:t>directory)</w:t>
      </w:r>
    </w:p>
    <w:p>
      <w:pPr>
        <w:pStyle w:val="5"/>
        <w:spacing w:before="201"/>
      </w:pPr>
      <w:r>
        <w:rPr>
          <w:w w:val="115"/>
        </w:rPr>
        <w:t>$</w:t>
      </w:r>
      <w:r>
        <w:rPr>
          <w:spacing w:val="-6"/>
          <w:w w:val="115"/>
        </w:rPr>
        <w:t xml:space="preserve"> </w:t>
      </w:r>
      <w:r>
        <w:rPr>
          <w:w w:val="115"/>
        </w:rPr>
        <w:t>git</w:t>
      </w:r>
      <w:r>
        <w:rPr>
          <w:spacing w:val="-5"/>
          <w:w w:val="115"/>
        </w:rPr>
        <w:t xml:space="preserve"> </w:t>
      </w:r>
      <w:r>
        <w:rPr>
          <w:w w:val="115"/>
        </w:rPr>
        <w:t>add</w:t>
      </w:r>
      <w:r>
        <w:rPr>
          <w:spacing w:val="-5"/>
          <w:w w:val="115"/>
        </w:rPr>
        <w:t xml:space="preserve"> </w:t>
      </w:r>
      <w:r>
        <w:rPr>
          <w:w w:val="115"/>
        </w:rPr>
        <w:t>.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5570220" cy="739140"/>
            <wp:effectExtent l="0" t="0" r="7620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38"/>
        </w:rPr>
      </w:pPr>
    </w:p>
    <w:p>
      <w:pPr>
        <w:pStyle w:val="5"/>
        <w:spacing w:before="318"/>
      </w:pPr>
      <w:r>
        <w:rPr>
          <w:w w:val="110"/>
        </w:rPr>
        <w:t>Index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staging</w:t>
      </w:r>
      <w:r>
        <w:rPr>
          <w:spacing w:val="5"/>
          <w:w w:val="110"/>
        </w:rPr>
        <w:t xml:space="preserve"> </w:t>
      </w:r>
      <w:r>
        <w:rPr>
          <w:w w:val="110"/>
        </w:rPr>
        <w:t>area</w:t>
      </w:r>
    </w:p>
    <w:p>
      <w:pPr>
        <w:pStyle w:val="5"/>
        <w:spacing w:before="201"/>
      </w:pP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check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status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repository,</w:t>
      </w:r>
      <w:r>
        <w:rPr>
          <w:spacing w:val="23"/>
          <w:w w:val="105"/>
        </w:rPr>
        <w:t xml:space="preserve"> </w:t>
      </w:r>
      <w:r>
        <w:rPr>
          <w:w w:val="105"/>
        </w:rPr>
        <w:t>use</w:t>
      </w:r>
    </w:p>
    <w:p>
      <w:pPr>
        <w:pStyle w:val="5"/>
        <w:spacing w:before="199"/>
      </w:pPr>
      <w:r>
        <w:rPr>
          <w:w w:val="110"/>
        </w:rPr>
        <w:t>$</w:t>
      </w:r>
      <w:r>
        <w:rPr>
          <w:spacing w:val="14"/>
          <w:w w:val="110"/>
        </w:rPr>
        <w:t xml:space="preserve"> </w:t>
      </w:r>
      <w:r>
        <w:rPr>
          <w:w w:val="110"/>
        </w:rPr>
        <w:t>git</w:t>
      </w:r>
      <w:r>
        <w:rPr>
          <w:spacing w:val="14"/>
          <w:w w:val="110"/>
        </w:rPr>
        <w:t xml:space="preserve"> </w:t>
      </w:r>
      <w:r>
        <w:rPr>
          <w:w w:val="110"/>
        </w:rPr>
        <w:t>status</w:t>
      </w:r>
    </w:p>
    <w:p>
      <w:pPr>
        <w:pStyle w:val="5"/>
        <w:spacing w:before="201" w:line="266" w:lineRule="auto"/>
        <w:ind w:right="681"/>
      </w:pPr>
      <w:r>
        <w:rPr>
          <w:w w:val="110"/>
        </w:rPr>
        <w:t>Which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show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untrack</w:t>
      </w:r>
      <w:r>
        <w:rPr>
          <w:spacing w:val="-12"/>
          <w:w w:val="110"/>
        </w:rPr>
        <w:t xml:space="preserve"> </w:t>
      </w:r>
      <w:r>
        <w:rPr>
          <w:w w:val="110"/>
        </w:rPr>
        <w:t>files,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untracks</w:t>
      </w:r>
      <w:r>
        <w:rPr>
          <w:spacing w:val="-11"/>
          <w:w w:val="110"/>
        </w:rPr>
        <w:t xml:space="preserve"> </w:t>
      </w:r>
      <w:r>
        <w:rPr>
          <w:w w:val="110"/>
        </w:rPr>
        <w:t>files</w:t>
      </w:r>
      <w:r>
        <w:rPr>
          <w:spacing w:val="-74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tracked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5"/>
          <w:w w:val="110"/>
        </w:rPr>
        <w:t xml:space="preserve"> </w:t>
      </w:r>
      <w:r>
        <w:rPr>
          <w:w w:val="110"/>
        </w:rPr>
        <w:t>commit</w:t>
      </w:r>
      <w:r>
        <w:rPr>
          <w:spacing w:val="6"/>
          <w:w w:val="110"/>
        </w:rPr>
        <w:t xml:space="preserve"> </w:t>
      </w:r>
      <w:r>
        <w:rPr>
          <w:w w:val="110"/>
        </w:rPr>
        <w:t>command.</w:t>
      </w:r>
    </w:p>
    <w:p>
      <w:pPr>
        <w:pStyle w:val="5"/>
        <w:spacing w:before="11"/>
        <w:ind w:left="0"/>
        <w:rPr>
          <w:sz w:val="8"/>
        </w:rPr>
      </w:pPr>
    </w:p>
    <w:p>
      <w:pPr>
        <w:pStyle w:val="5"/>
        <w:spacing w:before="174"/>
      </w:pPr>
      <w:r>
        <w:rPr>
          <w:w w:val="110"/>
        </w:rPr>
        <w:t>Now,</w:t>
      </w:r>
      <w:r>
        <w:rPr>
          <w:spacing w:val="-6"/>
          <w:w w:val="110"/>
        </w:rPr>
        <w:t xml:space="preserve"> </w:t>
      </w:r>
      <w:r>
        <w:rPr>
          <w:w w:val="110"/>
        </w:rPr>
        <w:t>let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6"/>
          <w:w w:val="110"/>
        </w:rPr>
        <w:t xml:space="preserve"> </w:t>
      </w:r>
      <w:r>
        <w:rPr>
          <w:w w:val="110"/>
        </w:rPr>
        <w:t>commit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changes</w:t>
      </w:r>
    </w:p>
    <w:p>
      <w:pPr>
        <w:pStyle w:val="5"/>
        <w:spacing w:before="202"/>
      </w:pPr>
      <w:r>
        <w:rPr>
          <w:w w:val="105"/>
        </w:rPr>
        <w:t>$</w:t>
      </w:r>
      <w:r>
        <w:rPr>
          <w:spacing w:val="19"/>
          <w:w w:val="105"/>
        </w:rPr>
        <w:t xml:space="preserve"> </w:t>
      </w:r>
      <w:r>
        <w:rPr>
          <w:w w:val="105"/>
        </w:rPr>
        <w:t>git</w:t>
      </w:r>
      <w:r>
        <w:rPr>
          <w:spacing w:val="20"/>
          <w:w w:val="105"/>
        </w:rPr>
        <w:t xml:space="preserve"> </w:t>
      </w:r>
      <w:r>
        <w:rPr>
          <w:w w:val="105"/>
        </w:rPr>
        <w:t>commit</w:t>
      </w:r>
      <w:r>
        <w:rPr>
          <w:spacing w:val="20"/>
          <w:w w:val="105"/>
        </w:rPr>
        <w:t xml:space="preserve"> </w:t>
      </w:r>
      <w:r>
        <w:rPr>
          <w:w w:val="105"/>
        </w:rPr>
        <w:t>-m</w:t>
      </w:r>
      <w:r>
        <w:rPr>
          <w:spacing w:val="21"/>
          <w:w w:val="105"/>
        </w:rPr>
        <w:t xml:space="preserve"> </w:t>
      </w:r>
      <w:r>
        <w:rPr>
          <w:w w:val="105"/>
        </w:rPr>
        <w:t>"First</w:t>
      </w:r>
      <w:r>
        <w:rPr>
          <w:spacing w:val="19"/>
          <w:w w:val="105"/>
        </w:rPr>
        <w:t xml:space="preserve"> </w:t>
      </w:r>
      <w:r>
        <w:rPr>
          <w:w w:val="105"/>
        </w:rPr>
        <w:t>Commit"</w:t>
      </w:r>
      <w:r>
        <w:rPr>
          <w:spacing w:val="21"/>
          <w:w w:val="105"/>
        </w:rPr>
        <w:t xml:space="preserve"> </w:t>
      </w:r>
      <w:r>
        <w:rPr>
          <w:w w:val="105"/>
        </w:rPr>
        <w:t>(#here</w:t>
      </w:r>
      <w:r>
        <w:rPr>
          <w:spacing w:val="25"/>
          <w:w w:val="105"/>
        </w:rPr>
        <w:t xml:space="preserve"> </w:t>
      </w:r>
      <w:r>
        <w:rPr>
          <w:w w:val="105"/>
        </w:rPr>
        <w:t>-m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message)</w:t>
      </w:r>
    </w:p>
    <w:p>
      <w:pPr>
        <w:pStyle w:val="5"/>
        <w:spacing w:before="4"/>
        <w:ind w:left="0"/>
        <w:rPr>
          <w:sz w:val="12"/>
        </w:rPr>
      </w:pPr>
      <w:r>
        <w:drawing>
          <wp:inline distT="0" distB="0" distL="114300" distR="114300">
            <wp:extent cx="5638800" cy="1577340"/>
            <wp:effectExtent l="0" t="0" r="0" b="762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1910" w:h="16840"/>
          <w:pgMar w:top="134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/>
      </w:pPr>
      <w:r>
        <w:rPr>
          <w:w w:val="110"/>
        </w:rPr>
        <w:t>Add</w:t>
      </w:r>
      <w:r>
        <w:rPr>
          <w:rFonts w:hint="default"/>
          <w:w w:val="110"/>
          <w:lang w:val="en-IN"/>
        </w:rPr>
        <w:t>ed</w:t>
      </w:r>
      <w:r>
        <w:rPr>
          <w:spacing w:val="-13"/>
          <w:w w:val="110"/>
        </w:rPr>
        <w:t xml:space="preserve"> </w:t>
      </w:r>
      <w:r>
        <w:rPr>
          <w:w w:val="110"/>
        </w:rPr>
        <w:t>index.html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our</w:t>
      </w:r>
      <w:r>
        <w:rPr>
          <w:spacing w:val="-11"/>
          <w:w w:val="110"/>
        </w:rPr>
        <w:t xml:space="preserve"> </w:t>
      </w:r>
      <w:r>
        <w:rPr>
          <w:w w:val="110"/>
        </w:rPr>
        <w:t>directory</w:t>
      </w:r>
    </w:p>
    <w:p>
      <w:pPr>
        <w:pStyle w:val="5"/>
        <w:spacing w:before="201"/>
      </w:pPr>
    </w:p>
    <w:p>
      <w:pPr>
        <w:pStyle w:val="5"/>
        <w:spacing w:before="203"/>
      </w:pPr>
      <w:r>
        <w:rPr>
          <w:w w:val="110"/>
        </w:rPr>
        <w:t>$ touch teststatus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5433060" cy="2004060"/>
            <wp:effectExtent l="0" t="0" r="7620" b="762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sz w:val="12"/>
        </w:rPr>
      </w:pPr>
    </w:p>
    <w:p>
      <w:pPr>
        <w:pStyle w:val="5"/>
        <w:spacing w:before="204"/>
      </w:pPr>
      <w:r>
        <w:rPr>
          <w:w w:val="110"/>
        </w:rPr>
        <w:t>History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Commits</w:t>
      </w:r>
    </w:p>
    <w:p>
      <w:pPr>
        <w:pStyle w:val="5"/>
        <w:spacing w:before="201"/>
        <w:rPr>
          <w:w w:val="110"/>
        </w:rPr>
      </w:pPr>
      <w:r>
        <w:rPr>
          <w:w w:val="110"/>
        </w:rPr>
        <w:t>$</w:t>
      </w:r>
      <w:r>
        <w:rPr>
          <w:spacing w:val="4"/>
          <w:w w:val="110"/>
        </w:rPr>
        <w:t xml:space="preserve"> </w:t>
      </w:r>
      <w:r>
        <w:rPr>
          <w:w w:val="110"/>
        </w:rPr>
        <w:t>git</w:t>
      </w:r>
      <w:r>
        <w:rPr>
          <w:spacing w:val="4"/>
          <w:w w:val="110"/>
        </w:rPr>
        <w:t xml:space="preserve"> </w:t>
      </w:r>
      <w:r>
        <w:rPr>
          <w:w w:val="110"/>
        </w:rPr>
        <w:t>log</w:t>
      </w:r>
    </w:p>
    <w:p>
      <w:pPr>
        <w:pStyle w:val="5"/>
        <w:spacing w:before="201"/>
        <w:rPr>
          <w:w w:val="110"/>
        </w:rPr>
      </w:pPr>
      <w:r>
        <w:drawing>
          <wp:inline distT="0" distB="0" distL="114300" distR="114300">
            <wp:extent cx="5623560" cy="184404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ind w:left="0"/>
        <w:rPr>
          <w:sz w:val="12"/>
        </w:rPr>
      </w:pPr>
    </w:p>
    <w:p>
      <w:pPr>
        <w:pStyle w:val="5"/>
        <w:spacing w:before="10"/>
        <w:ind w:left="0"/>
        <w:rPr>
          <w:sz w:val="12"/>
        </w:rPr>
      </w:pPr>
    </w:p>
    <w:p>
      <w:pPr>
        <w:pStyle w:val="5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3"/>
        <w:ind w:left="0"/>
        <w:rPr>
          <w:sz w:val="19"/>
        </w:rPr>
      </w:pPr>
    </w:p>
    <w:p>
      <w:pPr>
        <w:pStyle w:val="5"/>
        <w:spacing w:before="111" w:line="266" w:lineRule="auto"/>
      </w:pPr>
      <w:r>
        <w:rPr>
          <w:w w:val="110"/>
        </w:rPr>
        <w:t>Now</w:t>
      </w:r>
      <w:r>
        <w:rPr>
          <w:spacing w:val="-13"/>
          <w:w w:val="110"/>
        </w:rPr>
        <w:t xml:space="preserve"> </w:t>
      </w:r>
      <w:r>
        <w:rPr>
          <w:w w:val="110"/>
        </w:rPr>
        <w:t>Create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Repository</w:t>
      </w:r>
      <w:r>
        <w:rPr>
          <w:spacing w:val="-13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github.com.</w:t>
      </w:r>
      <w:r>
        <w:rPr>
          <w:spacing w:val="-12"/>
          <w:w w:val="110"/>
        </w:rPr>
        <w:t xml:space="preserve"> </w:t>
      </w:r>
      <w:r>
        <w:rPr>
          <w:w w:val="110"/>
        </w:rPr>
        <w:t>Open</w:t>
      </w:r>
      <w:r>
        <w:rPr>
          <w:spacing w:val="-11"/>
          <w:w w:val="110"/>
        </w:rPr>
        <w:t xml:space="preserve"> </w:t>
      </w:r>
      <w:r>
        <w:rPr>
          <w:w w:val="110"/>
        </w:rPr>
        <w:t>github.com→</w:t>
      </w:r>
      <w:r>
        <w:rPr>
          <w:spacing w:val="-74"/>
          <w:w w:val="110"/>
        </w:rPr>
        <w:t xml:space="preserve"> </w:t>
      </w:r>
      <w:r>
        <w:rPr>
          <w:w w:val="110"/>
        </w:rPr>
        <w:t>create</w:t>
      </w:r>
      <w:r>
        <w:rPr>
          <w:spacing w:val="10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account→After</w:t>
      </w:r>
      <w:r>
        <w:rPr>
          <w:spacing w:val="9"/>
          <w:w w:val="110"/>
        </w:rPr>
        <w:t xml:space="preserve"> </w:t>
      </w:r>
      <w:r>
        <w:rPr>
          <w:w w:val="110"/>
        </w:rPr>
        <w:t>login</w:t>
      </w:r>
    </w:p>
    <w:p>
      <w:pPr>
        <w:pStyle w:val="5"/>
        <w:spacing w:before="158"/>
      </w:pPr>
      <w:r>
        <w:rPr>
          <w:w w:val="105"/>
        </w:rPr>
        <w:t>Select</w:t>
      </w:r>
      <w:r>
        <w:rPr>
          <w:spacing w:val="27"/>
          <w:w w:val="105"/>
        </w:rPr>
        <w:t xml:space="preserve"> </w:t>
      </w:r>
      <w:r>
        <w:rPr>
          <w:w w:val="105"/>
        </w:rPr>
        <w:t>New</w:t>
      </w:r>
      <w:r>
        <w:rPr>
          <w:spacing w:val="28"/>
          <w:w w:val="105"/>
        </w:rPr>
        <w:t xml:space="preserve"> </w:t>
      </w:r>
      <w:r>
        <w:rPr>
          <w:w w:val="105"/>
        </w:rPr>
        <w:t>repository</w:t>
      </w:r>
      <w:r>
        <w:rPr>
          <w:spacing w:val="26"/>
          <w:w w:val="105"/>
        </w:rPr>
        <w:t xml:space="preserve"> </w:t>
      </w:r>
      <w:r>
        <w:rPr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menu.</w:t>
      </w:r>
    </w:p>
    <w:p>
      <w:pPr>
        <w:pStyle w:val="5"/>
        <w:spacing w:before="8"/>
        <w:ind w:left="0"/>
        <w:rPr>
          <w:sz w:val="12"/>
        </w:rPr>
      </w:pPr>
      <w:r>
        <w:drawing>
          <wp:inline distT="0" distB="0" distL="114300" distR="114300">
            <wp:extent cx="5852160" cy="3157855"/>
            <wp:effectExtent l="0" t="0" r="0" b="1206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3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42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rPr>
          <w:sz w:val="20"/>
        </w:rPr>
      </w:pPr>
      <w:r>
        <w:drawing>
          <wp:inline distT="0" distB="0" distL="114300" distR="114300">
            <wp:extent cx="5852160" cy="3161030"/>
            <wp:effectExtent l="0" t="0" r="0" b="889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ind w:left="0"/>
        <w:rPr>
          <w:sz w:val="15"/>
        </w:rPr>
      </w:pPr>
      <w:r>
        <w:drawing>
          <wp:inline distT="0" distB="0" distL="114300" distR="114300">
            <wp:extent cx="5654040" cy="1943100"/>
            <wp:effectExtent l="0" t="0" r="0" b="762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79" w:line="266" w:lineRule="auto"/>
        <w:ind w:right="305"/>
      </w:pPr>
      <w:r>
        <w:rPr>
          <w:w w:val="105"/>
        </w:rPr>
        <w:t>Now</w:t>
      </w:r>
      <w:r>
        <w:rPr>
          <w:spacing w:val="24"/>
          <w:w w:val="105"/>
        </w:rPr>
        <w:t xml:space="preserve"> </w:t>
      </w:r>
      <w:r>
        <w:rPr>
          <w:w w:val="105"/>
        </w:rPr>
        <w:t>fork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repository</w:t>
      </w:r>
      <w:r>
        <w:rPr>
          <w:spacing w:val="22"/>
          <w:w w:val="105"/>
        </w:rPr>
        <w:t xml:space="preserve"> </w:t>
      </w:r>
      <w:r>
        <w:rPr>
          <w:w w:val="105"/>
        </w:rPr>
        <w:t>(Sharing</w:t>
      </w:r>
      <w:r>
        <w:rPr>
          <w:spacing w:val="23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other</w:t>
      </w:r>
      <w:r>
        <w:rPr>
          <w:spacing w:val="24"/>
          <w:w w:val="105"/>
        </w:rPr>
        <w:t xml:space="preserve"> </w:t>
      </w:r>
      <w:r>
        <w:rPr>
          <w:w w:val="105"/>
        </w:rPr>
        <w:t>users</w:t>
      </w:r>
      <w:r>
        <w:rPr>
          <w:spacing w:val="24"/>
          <w:w w:val="105"/>
        </w:rPr>
        <w:t xml:space="preserve"> </w:t>
      </w:r>
      <w:r>
        <w:rPr>
          <w:w w:val="105"/>
        </w:rPr>
        <w:t>who</w:t>
      </w:r>
      <w:r>
        <w:rPr>
          <w:spacing w:val="-71"/>
          <w:w w:val="105"/>
        </w:rPr>
        <w:t xml:space="preserve"> </w:t>
      </w:r>
      <w:r>
        <w:rPr>
          <w:w w:val="105"/>
        </w:rPr>
        <w:t>wants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contribute).</w:t>
      </w:r>
    </w:p>
    <w:p>
      <w:pPr>
        <w:pStyle w:val="5"/>
        <w:spacing w:before="159" w:line="266" w:lineRule="auto"/>
      </w:pPr>
      <w:r>
        <w:rPr>
          <w:w w:val="105"/>
        </w:rPr>
        <w:t>Login</w:t>
      </w:r>
      <w:r>
        <w:rPr>
          <w:spacing w:val="54"/>
          <w:w w:val="105"/>
        </w:rPr>
        <w:t xml:space="preserve"> </w:t>
      </w:r>
      <w:r>
        <w:rPr>
          <w:w w:val="105"/>
        </w:rPr>
        <w:t>with</w:t>
      </w:r>
      <w:r>
        <w:rPr>
          <w:spacing w:val="54"/>
          <w:w w:val="105"/>
        </w:rPr>
        <w:t xml:space="preserve"> </w:t>
      </w:r>
      <w:r>
        <w:rPr>
          <w:w w:val="105"/>
        </w:rPr>
        <w:t>another</w:t>
      </w:r>
      <w:r>
        <w:rPr>
          <w:spacing w:val="54"/>
          <w:w w:val="105"/>
        </w:rPr>
        <w:t xml:space="preserve"> </w:t>
      </w:r>
      <w:r>
        <w:rPr>
          <w:w w:val="105"/>
        </w:rPr>
        <w:t>account→Copy</w:t>
      </w:r>
      <w:r>
        <w:rPr>
          <w:spacing w:val="51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Paste</w:t>
      </w:r>
      <w:r>
        <w:rPr>
          <w:spacing w:val="55"/>
          <w:w w:val="105"/>
        </w:rPr>
        <w:t xml:space="preserve"> </w:t>
      </w:r>
      <w:r>
        <w:rPr>
          <w:w w:val="105"/>
        </w:rPr>
        <w:t>URL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repository→then</w:t>
      </w:r>
      <w:r>
        <w:rPr>
          <w:spacing w:val="16"/>
          <w:w w:val="105"/>
        </w:rPr>
        <w:t xml:space="preserve"> </w:t>
      </w:r>
      <w:r>
        <w:rPr>
          <w:w w:val="105"/>
        </w:rPr>
        <w:t>just</w:t>
      </w:r>
      <w:r>
        <w:rPr>
          <w:spacing w:val="17"/>
          <w:w w:val="105"/>
        </w:rPr>
        <w:t xml:space="preserve"> </w:t>
      </w:r>
      <w:r>
        <w:rPr>
          <w:w w:val="105"/>
        </w:rPr>
        <w:t>click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fork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clone</w:t>
      </w:r>
    </w:p>
    <w:p>
      <w:pPr>
        <w:pStyle w:val="5"/>
        <w:spacing w:before="156"/>
      </w:pP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others</w:t>
      </w:r>
      <w:r>
        <w:rPr>
          <w:spacing w:val="21"/>
          <w:w w:val="105"/>
        </w:rPr>
        <w:t xml:space="preserve"> </w:t>
      </w:r>
      <w:r>
        <w:rPr>
          <w:w w:val="105"/>
        </w:rPr>
        <w:t>account.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5852160" cy="329184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1910" w:h="16840"/>
          <w:pgMar w:top="142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rPr>
          <w:sz w:val="20"/>
        </w:rPr>
      </w:pPr>
      <w:r>
        <w:drawing>
          <wp:inline distT="0" distB="0" distL="114300" distR="114300">
            <wp:extent cx="5852160" cy="2792095"/>
            <wp:effectExtent l="0" t="0" r="0" b="1206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ind w:left="0"/>
        <w:rPr>
          <w:sz w:val="12"/>
        </w:rPr>
      </w:pPr>
      <w:r>
        <w:drawing>
          <wp:inline distT="0" distB="0" distL="114300" distR="114300">
            <wp:extent cx="5501640" cy="1851660"/>
            <wp:effectExtent l="0" t="0" r="0" b="762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75"/>
      </w:pPr>
      <w:r>
        <w:rPr>
          <w:w w:val="110"/>
        </w:rPr>
        <w:t>Pull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Push</w:t>
      </w:r>
      <w:r>
        <w:rPr>
          <w:spacing w:val="2"/>
          <w:w w:val="110"/>
        </w:rPr>
        <w:t xml:space="preserve"> </w:t>
      </w:r>
      <w:r>
        <w:rPr>
          <w:w w:val="110"/>
        </w:rPr>
        <w:t>Processes</w:t>
      </w:r>
    </w:p>
    <w:p>
      <w:pPr>
        <w:pStyle w:val="5"/>
        <w:spacing w:before="201" w:line="367" w:lineRule="auto"/>
        <w:ind w:right="3144"/>
      </w:pPr>
      <w:r>
        <w:rPr>
          <w:w w:val="110"/>
        </w:rPr>
        <w:t>Push</w:t>
      </w:r>
      <w:r>
        <w:rPr>
          <w:spacing w:val="-11"/>
          <w:w w:val="110"/>
        </w:rPr>
        <w:t xml:space="preserve"> </w:t>
      </w:r>
      <w:r>
        <w:rPr>
          <w:w w:val="110"/>
        </w:rPr>
        <w:t>→</w:t>
      </w:r>
      <w:r>
        <w:rPr>
          <w:spacing w:val="-10"/>
          <w:w w:val="110"/>
        </w:rPr>
        <w:t xml:space="preserve"> </w:t>
      </w:r>
      <w:r>
        <w:rPr>
          <w:w w:val="110"/>
        </w:rPr>
        <w:t>Push</w:t>
      </w:r>
      <w:r>
        <w:rPr>
          <w:spacing w:val="-10"/>
          <w:w w:val="110"/>
        </w:rPr>
        <w:t xml:space="preserve"> </w:t>
      </w:r>
      <w:r>
        <w:rPr>
          <w:w w:val="110"/>
        </w:rPr>
        <w:t>changes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Web</w:t>
      </w:r>
      <w:r>
        <w:rPr>
          <w:spacing w:val="-10"/>
          <w:w w:val="110"/>
        </w:rPr>
        <w:t xml:space="preserve"> </w:t>
      </w:r>
      <w:r>
        <w:rPr>
          <w:w w:val="110"/>
        </w:rPr>
        <w:t>repository</w:t>
      </w:r>
      <w:r>
        <w:rPr>
          <w:spacing w:val="-75"/>
          <w:w w:val="110"/>
        </w:rPr>
        <w:t xml:space="preserve"> </w:t>
      </w:r>
      <w:r>
        <w:rPr>
          <w:w w:val="110"/>
        </w:rPr>
        <w:t>Pull</w:t>
      </w:r>
      <w:r>
        <w:rPr>
          <w:spacing w:val="1"/>
          <w:w w:val="110"/>
        </w:rPr>
        <w:t xml:space="preserve"> </w:t>
      </w:r>
      <w:r>
        <w:rPr>
          <w:w w:val="110"/>
        </w:rPr>
        <w:t>→</w:t>
      </w:r>
      <w:r>
        <w:rPr>
          <w:spacing w:val="2"/>
          <w:w w:val="110"/>
        </w:rPr>
        <w:t xml:space="preserve"> </w:t>
      </w:r>
      <w:r>
        <w:rPr>
          <w:w w:val="110"/>
        </w:rPr>
        <w:t>Pull</w:t>
      </w:r>
      <w:r>
        <w:rPr>
          <w:spacing w:val="2"/>
          <w:w w:val="110"/>
        </w:rPr>
        <w:t xml:space="preserve"> </w:t>
      </w:r>
      <w:r>
        <w:rPr>
          <w:w w:val="110"/>
        </w:rPr>
        <w:t>changes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Local</w:t>
      </w:r>
      <w:r>
        <w:rPr>
          <w:spacing w:val="2"/>
          <w:w w:val="110"/>
        </w:rPr>
        <w:t xml:space="preserve"> </w:t>
      </w:r>
      <w:r>
        <w:rPr>
          <w:w w:val="110"/>
        </w:rPr>
        <w:t>repository</w:t>
      </w:r>
    </w:p>
    <w:p>
      <w:pPr>
        <w:pStyle w:val="7"/>
        <w:numPr>
          <w:ilvl w:val="1"/>
          <w:numId w:val="3"/>
        </w:numPr>
        <w:tabs>
          <w:tab w:val="left" w:pos="835"/>
        </w:tabs>
        <w:spacing w:before="2" w:after="0" w:line="240" w:lineRule="auto"/>
        <w:ind w:left="834" w:right="0" w:hanging="375"/>
        <w:jc w:val="left"/>
        <w:rPr>
          <w:sz w:val="32"/>
        </w:rPr>
      </w:pPr>
      <w:r>
        <w:rPr>
          <w:w w:val="105"/>
          <w:sz w:val="32"/>
        </w:rPr>
        <w:t>Push</w:t>
      </w:r>
      <w:r>
        <w:rPr>
          <w:spacing w:val="21"/>
          <w:w w:val="105"/>
          <w:sz w:val="32"/>
        </w:rPr>
        <w:t xml:space="preserve"> </w:t>
      </w:r>
      <w:r>
        <w:rPr>
          <w:w w:val="105"/>
          <w:sz w:val="32"/>
        </w:rPr>
        <w:t>command</w:t>
      </w:r>
      <w:r>
        <w:rPr>
          <w:spacing w:val="24"/>
          <w:w w:val="105"/>
          <w:sz w:val="32"/>
        </w:rPr>
        <w:t xml:space="preserve"> </w:t>
      </w:r>
      <w:r>
        <w:rPr>
          <w:w w:val="105"/>
          <w:sz w:val="32"/>
        </w:rPr>
        <w:t>to</w:t>
      </w:r>
      <w:r>
        <w:rPr>
          <w:spacing w:val="23"/>
          <w:w w:val="105"/>
          <w:sz w:val="32"/>
        </w:rPr>
        <w:t xml:space="preserve"> </w:t>
      </w:r>
      <w:r>
        <w:rPr>
          <w:w w:val="105"/>
          <w:sz w:val="32"/>
        </w:rPr>
        <w:t>remote</w:t>
      </w:r>
      <w:r>
        <w:rPr>
          <w:spacing w:val="26"/>
          <w:w w:val="105"/>
          <w:sz w:val="32"/>
        </w:rPr>
        <w:t xml:space="preserve"> </w:t>
      </w:r>
      <w:r>
        <w:rPr>
          <w:w w:val="105"/>
          <w:sz w:val="32"/>
        </w:rPr>
        <w:t>reference</w:t>
      </w:r>
      <w:r>
        <w:rPr>
          <w:spacing w:val="22"/>
          <w:w w:val="105"/>
          <w:sz w:val="32"/>
        </w:rPr>
        <w:t xml:space="preserve"> </w:t>
      </w:r>
      <w:r>
        <w:rPr>
          <w:w w:val="105"/>
          <w:sz w:val="32"/>
        </w:rPr>
        <w:t>origin</w:t>
      </w:r>
      <w:r>
        <w:rPr>
          <w:spacing w:val="23"/>
          <w:w w:val="105"/>
          <w:sz w:val="32"/>
        </w:rPr>
        <w:t xml:space="preserve"> </w:t>
      </w:r>
      <w:r>
        <w:rPr>
          <w:w w:val="105"/>
          <w:sz w:val="32"/>
        </w:rPr>
        <w:t>master</w:t>
      </w:r>
    </w:p>
    <w:p>
      <w:pPr>
        <w:pStyle w:val="5"/>
        <w:spacing w:before="199" w:line="266" w:lineRule="auto"/>
      </w:pPr>
      <w:r>
        <w:rPr>
          <w:w w:val="105"/>
        </w:rPr>
        <w:t>$</w:t>
      </w:r>
      <w:r>
        <w:rPr>
          <w:spacing w:val="15"/>
          <w:w w:val="105"/>
        </w:rPr>
        <w:t xml:space="preserve"> </w:t>
      </w:r>
      <w:r>
        <w:rPr>
          <w:w w:val="105"/>
        </w:rPr>
        <w:t>git</w:t>
      </w:r>
      <w:r>
        <w:rPr>
          <w:spacing w:val="15"/>
          <w:w w:val="105"/>
        </w:rPr>
        <w:t xml:space="preserve"> </w:t>
      </w:r>
      <w:r>
        <w:rPr>
          <w:w w:val="105"/>
        </w:rPr>
        <w:t>remote</w:t>
      </w:r>
      <w:r>
        <w:rPr>
          <w:spacing w:val="16"/>
          <w:w w:val="105"/>
        </w:rPr>
        <w:t xml:space="preserve"> </w:t>
      </w:r>
      <w:r>
        <w:rPr>
          <w:w w:val="105"/>
        </w:rPr>
        <w:t>add</w:t>
      </w:r>
      <w:r>
        <w:rPr>
          <w:spacing w:val="16"/>
          <w:w w:val="105"/>
        </w:rPr>
        <w:t xml:space="preserve"> </w:t>
      </w:r>
      <w:r>
        <w:rPr>
          <w:w w:val="105"/>
        </w:rPr>
        <w:t>origin</w:t>
      </w:r>
      <w:r>
        <w:rPr>
          <w:spacing w:val="1"/>
          <w:w w:val="105"/>
        </w:rPr>
        <w:t xml:space="preserve"> </w:t>
      </w:r>
      <w:r>
        <w:t>https://github.com/bhushanjadhav1/siesworkshop.git</w:t>
      </w:r>
    </w:p>
    <w:p>
      <w:pPr>
        <w:pStyle w:val="5"/>
        <w:spacing w:before="158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w w:val="105"/>
        </w:rPr>
        <w:t>git</w:t>
      </w:r>
      <w:r>
        <w:rPr>
          <w:spacing w:val="17"/>
          <w:w w:val="105"/>
        </w:rPr>
        <w:t xml:space="preserve"> </w:t>
      </w:r>
      <w:r>
        <w:rPr>
          <w:w w:val="105"/>
        </w:rPr>
        <w:t>remote</w:t>
      </w:r>
      <w:r>
        <w:rPr>
          <w:spacing w:val="18"/>
          <w:w w:val="105"/>
        </w:rPr>
        <w:t xml:space="preserve"> </w:t>
      </w:r>
      <w:r>
        <w:rPr>
          <w:w w:val="105"/>
        </w:rPr>
        <w:t>show</w:t>
      </w:r>
      <w:r>
        <w:rPr>
          <w:spacing w:val="17"/>
          <w:w w:val="105"/>
        </w:rPr>
        <w:t xml:space="preserve"> </w:t>
      </w:r>
      <w:r>
        <w:rPr>
          <w:w w:val="105"/>
        </w:rPr>
        <w:t>origin</w:t>
      </w:r>
    </w:p>
    <w:p>
      <w:pPr>
        <w:pStyle w:val="5"/>
        <w:spacing w:before="7"/>
        <w:ind w:left="0"/>
        <w:rPr>
          <w:sz w:val="12"/>
        </w:rPr>
      </w:pPr>
      <w:r>
        <w:drawing>
          <wp:inline distT="0" distB="0" distL="114300" distR="114300">
            <wp:extent cx="5570220" cy="2415540"/>
            <wp:effectExtent l="0" t="0" r="7620" b="762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1910" w:h="16840"/>
          <w:pgMar w:top="142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rPr>
          <w:sz w:val="20"/>
        </w:rPr>
      </w:pPr>
      <w:r>
        <w:drawing>
          <wp:inline distT="0" distB="0" distL="114300" distR="114300">
            <wp:extent cx="5501640" cy="1882140"/>
            <wp:effectExtent l="0" t="0" r="0" b="762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6"/>
        <w:ind w:left="0"/>
      </w:pPr>
      <w:r>
        <w:drawing>
          <wp:inline distT="0" distB="0" distL="114300" distR="114300">
            <wp:extent cx="5494020" cy="2171700"/>
            <wp:effectExtent l="0" t="0" r="7620" b="762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ind w:left="0"/>
        <w:rPr>
          <w:sz w:val="21"/>
        </w:rPr>
      </w:pPr>
      <w:r>
        <w:drawing>
          <wp:inline distT="0" distB="0" distL="114300" distR="114300">
            <wp:extent cx="5615940" cy="1424940"/>
            <wp:effectExtent l="0" t="0" r="7620" b="762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09260" cy="2651760"/>
            <wp:effectExtent l="0" t="0" r="762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ind w:left="0"/>
        <w:rPr>
          <w:sz w:val="10"/>
        </w:rPr>
      </w:pPr>
    </w:p>
    <w:p>
      <w:pPr>
        <w:pStyle w:val="5"/>
        <w:spacing w:before="3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420" w:right="1340" w:bottom="280" w:left="1340" w:header="720" w:footer="720" w:gutter="0"/>
          <w:pgBorders w:offsetFrom="page">
            <w:top w:val="single" w:color="767070" w:sz="12" w:space="20"/>
            <w:left w:val="single" w:color="767070" w:sz="12" w:space="14"/>
            <w:bottom w:val="single" w:color="767070" w:sz="12" w:space="23"/>
            <w:right w:val="single" w:color="767070" w:sz="12" w:space="16"/>
          </w:pgBorders>
          <w:cols w:space="720" w:num="1"/>
        </w:sectPr>
      </w:pPr>
    </w:p>
    <w:p>
      <w:pPr>
        <w:pStyle w:val="5"/>
        <w:spacing w:before="94"/>
      </w:pPr>
      <w:r>
        <w:rPr>
          <w:w w:val="110"/>
        </w:rPr>
        <w:t>$</w:t>
      </w:r>
      <w:r>
        <w:rPr>
          <w:spacing w:val="11"/>
          <w:w w:val="110"/>
        </w:rPr>
        <w:t xml:space="preserve"> </w:t>
      </w:r>
      <w:r>
        <w:rPr>
          <w:w w:val="110"/>
        </w:rPr>
        <w:t>git</w:t>
      </w:r>
      <w:r>
        <w:rPr>
          <w:spacing w:val="12"/>
          <w:w w:val="110"/>
        </w:rPr>
        <w:t xml:space="preserve"> </w:t>
      </w:r>
      <w:r>
        <w:rPr>
          <w:w w:val="110"/>
        </w:rPr>
        <w:t>pull</w:t>
      </w:r>
    </w:p>
    <w:p>
      <w:pPr>
        <w:pStyle w:val="5"/>
        <w:spacing w:before="8"/>
        <w:ind w:left="0"/>
        <w:rPr>
          <w:sz w:val="12"/>
        </w:rPr>
      </w:pPr>
      <w:r>
        <w:drawing>
          <wp:inline distT="0" distB="0" distL="114300" distR="114300">
            <wp:extent cx="5562600" cy="2590800"/>
            <wp:effectExtent l="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88"/>
      </w:pPr>
      <w:bookmarkStart w:id="0" w:name="_GoBack"/>
      <w:bookmarkEnd w:id="0"/>
      <w:r>
        <w:rPr>
          <w:w w:val="110"/>
          <w:u w:val="single"/>
        </w:rPr>
        <w:t>Conclusion:</w:t>
      </w:r>
    </w:p>
    <w:p>
      <w:pPr>
        <w:pStyle w:val="5"/>
        <w:spacing w:before="204" w:line="266" w:lineRule="auto"/>
      </w:pPr>
      <w:r>
        <w:rPr>
          <w:w w:val="105"/>
        </w:rPr>
        <w:t>Hence</w:t>
      </w:r>
      <w:r>
        <w:rPr>
          <w:spacing w:val="34"/>
          <w:w w:val="105"/>
        </w:rPr>
        <w:t xml:space="preserve"> </w:t>
      </w:r>
      <w:r>
        <w:rPr>
          <w:w w:val="105"/>
        </w:rPr>
        <w:t>studied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practiced</w:t>
      </w:r>
      <w:r>
        <w:rPr>
          <w:spacing w:val="35"/>
          <w:w w:val="105"/>
        </w:rPr>
        <w:t xml:space="preserve"> </w:t>
      </w:r>
      <w:r>
        <w:rPr>
          <w:w w:val="105"/>
        </w:rPr>
        <w:t>GIT</w:t>
      </w:r>
      <w:r>
        <w:rPr>
          <w:spacing w:val="33"/>
          <w:w w:val="105"/>
        </w:rPr>
        <w:t xml:space="preserve"> </w:t>
      </w:r>
      <w:r>
        <w:rPr>
          <w:w w:val="105"/>
        </w:rPr>
        <w:t>commands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version</w:t>
      </w:r>
      <w:r>
        <w:rPr>
          <w:spacing w:val="-71"/>
          <w:w w:val="105"/>
        </w:rPr>
        <w:t xml:space="preserve"> </w:t>
      </w:r>
      <w:r>
        <w:rPr>
          <w:w w:val="105"/>
        </w:rPr>
        <w:t>control.</w:t>
      </w:r>
    </w:p>
    <w:sectPr>
      <w:pgSz w:w="11910" w:h="16840"/>
      <w:pgMar w:top="1340" w:right="1340" w:bottom="280" w:left="1340" w:header="720" w:footer="720" w:gutter="0"/>
      <w:pgBorders w:offsetFrom="page">
        <w:top w:val="single" w:color="767070" w:sz="12" w:space="20"/>
        <w:left w:val="single" w:color="767070" w:sz="12" w:space="14"/>
        <w:bottom w:val="single" w:color="767070" w:sz="12" w:space="23"/>
        <w:right w:val="single" w:color="767070" w:sz="12" w:space="16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55" w:hanging="355"/>
        <w:jc w:val="left"/>
      </w:pPr>
      <w:rPr>
        <w:rFonts w:hint="default" w:ascii="Cambria" w:hAnsi="Cambria" w:eastAsia="Cambria" w:cs="Cambria"/>
        <w:spacing w:val="-1"/>
        <w:w w:val="10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3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3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9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6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6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73" w:hanging="355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55" w:hanging="355"/>
        <w:jc w:val="left"/>
      </w:pPr>
      <w:rPr>
        <w:rFonts w:hint="default" w:ascii="Cambria" w:hAnsi="Cambria" w:eastAsia="Cambria" w:cs="Cambria"/>
        <w:spacing w:val="-1"/>
        <w:w w:val="10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3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3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9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6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6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73" w:hanging="355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)"/>
      <w:lvlJc w:val="left"/>
      <w:pPr>
        <w:ind w:left="100" w:hanging="373"/>
        <w:jc w:val="left"/>
      </w:pPr>
      <w:rPr>
        <w:rFonts w:hint="default" w:ascii="Cambria" w:hAnsi="Cambria" w:eastAsia="Cambria" w:cs="Cambria"/>
        <w:spacing w:val="-1"/>
        <w:w w:val="94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34" w:hanging="375"/>
        <w:jc w:val="left"/>
      </w:pPr>
      <w:rPr>
        <w:rFonts w:hint="default" w:ascii="Cambria" w:hAnsi="Cambria" w:eastAsia="Cambria" w:cs="Cambria"/>
        <w:w w:val="94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71" w:hanging="37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03" w:hanging="3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3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67" w:hanging="3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9" w:hanging="3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30" w:hanging="3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62" w:hanging="37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8692E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Cambria" w:hAnsi="Cambria" w:eastAsia="Cambria" w:cs="Cambria"/>
      <w:sz w:val="36"/>
      <w:szCs w:val="36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rFonts w:ascii="Cambria" w:hAnsi="Cambria" w:eastAsia="Cambria" w:cs="Cambria"/>
      <w:sz w:val="32"/>
      <w:szCs w:val="3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01"/>
      <w:ind w:left="455" w:hanging="356"/>
    </w:pPr>
    <w:rPr>
      <w:rFonts w:ascii="Cambria" w:hAnsi="Cambria" w:eastAsia="Cambria" w:cs="Cambria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ScaleCrop>false</ScaleCrop>
  <LinksUpToDate>false</LinksUpToDate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2021-08-17T13:18:00Z</dcterms:created>
  <dc:creator>Sudhakar shetty</dc:creator>
  <cp:lastModifiedBy>Jay Parmar</cp:lastModifiedBy>
  <dcterms:modified xsi:type="dcterms:W3CDTF">2021-08-17T16:59:38Z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2021-08-17T00:00:00Z</vt:filetime>
  </property>
  <property fmtid="{D5CDD505-2E9C-101B-9397-08002B2CF9AE}" pid="5" name="KSOProductBuildVer">
    <vt:lpwstr>1033-11.2.0.10258</vt:lpwstr>
  </property>
  <property fmtid="{D5CDD505-2E9C-101B-9397-08002B2CF9AE}" pid="6" name="ICV">
    <vt:lpwstr>840E74000CEE441B84D66A37A66F6AC2</vt:lpwstr>
  </property>
</Properties>
</file>